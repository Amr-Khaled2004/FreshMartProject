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50E5E" w14:textId="77777777" w:rsidR="00A347FA" w:rsidRDefault="00A347FA">
      <w:pPr>
        <w:jc w:val="center"/>
        <w:rPr>
          <w:b/>
          <w:color w:val="1F3556"/>
          <w:sz w:val="32"/>
        </w:rPr>
      </w:pPr>
    </w:p>
    <w:p w14:paraId="3055114E" w14:textId="77777777" w:rsidR="00CB2DE7" w:rsidRDefault="001B2D73">
      <w:pPr>
        <w:jc w:val="center"/>
      </w:pPr>
      <w:r>
        <w:rPr>
          <w:b/>
          <w:color w:val="1F3556"/>
          <w:sz w:val="32"/>
        </w:rPr>
        <w:t>College of Engineering and Technology</w:t>
      </w:r>
      <w:r>
        <w:rPr>
          <w:b/>
          <w:color w:val="1F3556"/>
          <w:sz w:val="32"/>
        </w:rPr>
        <w:br/>
        <w:t>Web Engineering Department</w:t>
      </w:r>
    </w:p>
    <w:p w14:paraId="4A85990E" w14:textId="77777777" w:rsidR="00CB2DE7" w:rsidRDefault="001B2D73">
      <w:r>
        <w:br/>
      </w:r>
    </w:p>
    <w:p w14:paraId="024D7F03" w14:textId="77777777" w:rsidR="00CB2DE7" w:rsidRDefault="001B2D73">
      <w:pPr>
        <w:jc w:val="center"/>
      </w:pPr>
      <w:r>
        <w:rPr>
          <w:b/>
          <w:color w:val="1F3556"/>
          <w:sz w:val="48"/>
        </w:rPr>
        <w:t>PROJECT DOCUMENTATION</w:t>
      </w:r>
    </w:p>
    <w:p w14:paraId="720E5028" w14:textId="77777777" w:rsidR="00CB2DE7" w:rsidRDefault="001B2D73">
      <w:pPr>
        <w:jc w:val="center"/>
      </w:pPr>
      <w:r>
        <w:rPr>
          <w:b/>
          <w:color w:val="007850"/>
          <w:sz w:val="44"/>
        </w:rPr>
        <w:t>FreshMart Web</w:t>
      </w:r>
    </w:p>
    <w:p w14:paraId="2A2605F9" w14:textId="77777777" w:rsidR="00CB2DE7" w:rsidRDefault="001B2D73">
      <w:pPr>
        <w:jc w:val="center"/>
      </w:pPr>
      <w:r>
        <w:rPr>
          <w:b/>
          <w:sz w:val="24"/>
        </w:rPr>
        <w:t xml:space="preserve">Project Title: </w:t>
      </w:r>
      <w:r>
        <w:rPr>
          <w:sz w:val="24"/>
        </w:rPr>
        <w:t>FreshMart Web - Online Supermarket Website</w:t>
      </w:r>
    </w:p>
    <w:p w14:paraId="0FBFDA2E" w14:textId="77777777" w:rsidR="00CB2DE7" w:rsidRDefault="001B2D73">
      <w:pPr>
        <w:jc w:val="center"/>
      </w:pPr>
      <w:r>
        <w:rPr>
          <w:b/>
          <w:sz w:val="24"/>
        </w:rPr>
        <w:t xml:space="preserve">Supervised By: </w:t>
      </w:r>
      <w:r>
        <w:rPr>
          <w:sz w:val="24"/>
        </w:rPr>
        <w:t xml:space="preserve">[Dr. / </w:t>
      </w:r>
      <w:r>
        <w:rPr>
          <w:sz w:val="24"/>
        </w:rPr>
        <w:t>Amr Fahmy</w:t>
      </w:r>
      <w:r>
        <w:rPr>
          <w:sz w:val="24"/>
        </w:rPr>
        <w:t>]</w:t>
      </w:r>
    </w:p>
    <w:p w14:paraId="4E21DD71" w14:textId="77777777" w:rsidR="00CB2DE7" w:rsidRDefault="001B2D73">
      <w:pPr>
        <w:jc w:val="center"/>
      </w:pPr>
      <w:r>
        <w:rPr>
          <w:b/>
          <w:sz w:val="24"/>
        </w:rPr>
        <w:t xml:space="preserve">Course: </w:t>
      </w:r>
      <w:r>
        <w:rPr>
          <w:sz w:val="24"/>
        </w:rPr>
        <w:t>Web Engineering</w:t>
      </w:r>
    </w:p>
    <w:p w14:paraId="043923E0" w14:textId="77777777" w:rsidR="00CB2DE7" w:rsidRDefault="001B2D73">
      <w:pPr>
        <w:jc w:val="center"/>
      </w:pPr>
      <w:r>
        <w:rPr>
          <w:b/>
          <w:sz w:val="24"/>
        </w:rPr>
        <w:t xml:space="preserve">Semester: </w:t>
      </w:r>
      <w:r>
        <w:rPr>
          <w:sz w:val="24"/>
        </w:rPr>
        <w:t>[Semester</w:t>
      </w:r>
      <w:r>
        <w:rPr>
          <w:sz w:val="24"/>
        </w:rPr>
        <w:t xml:space="preserve"> 8</w:t>
      </w:r>
      <w:r>
        <w:rPr>
          <w:sz w:val="24"/>
        </w:rPr>
        <w:t xml:space="preserve"> ]</w:t>
      </w:r>
    </w:p>
    <w:p w14:paraId="1F220A77" w14:textId="1A14C11C" w:rsidR="00CB2DE7" w:rsidRDefault="001B2D73">
      <w:pPr>
        <w:jc w:val="center"/>
        <w:rPr>
          <w:sz w:val="24"/>
        </w:rPr>
      </w:pPr>
      <w:r>
        <w:rPr>
          <w:b/>
          <w:sz w:val="24"/>
        </w:rPr>
        <w:t xml:space="preserve">Academic Year: </w:t>
      </w:r>
      <w:r>
        <w:rPr>
          <w:sz w:val="24"/>
        </w:rPr>
        <w:t>2025 / 2026</w:t>
      </w:r>
    </w:p>
    <w:p w14:paraId="29410559" w14:textId="3E76E752" w:rsidR="00A347FA" w:rsidRDefault="00A347FA">
      <w:pPr>
        <w:jc w:val="center"/>
        <w:rPr>
          <w:sz w:val="24"/>
        </w:rPr>
      </w:pPr>
    </w:p>
    <w:p w14:paraId="72951345" w14:textId="6CDCF8C1" w:rsidR="00A347FA" w:rsidRDefault="00A347FA">
      <w:pPr>
        <w:jc w:val="center"/>
        <w:rPr>
          <w:sz w:val="24"/>
        </w:rPr>
      </w:pPr>
      <w:r>
        <w:rPr>
          <w:sz w:val="24"/>
        </w:rPr>
        <w:t>Website Url:</w:t>
      </w:r>
      <w:r w:rsidRPr="00A347FA">
        <w:t xml:space="preserve"> </w:t>
      </w:r>
      <w:r w:rsidRPr="00A347FA">
        <w:rPr>
          <w:sz w:val="24"/>
        </w:rPr>
        <w:t>https://freshmartproject.onrender.com/</w:t>
      </w:r>
    </w:p>
    <w:p w14:paraId="1D9D1091" w14:textId="4CB2710D" w:rsidR="00A347FA" w:rsidRDefault="00A347FA">
      <w:pPr>
        <w:jc w:val="center"/>
      </w:pPr>
      <w:r>
        <w:rPr>
          <w:sz w:val="24"/>
        </w:rPr>
        <w:t>Github Url:</w:t>
      </w:r>
      <w:r w:rsidR="007A2FF8" w:rsidRPr="007A2FF8">
        <w:t xml:space="preserve"> </w:t>
      </w:r>
      <w:r w:rsidR="007A2FF8" w:rsidRPr="007A2FF8">
        <w:rPr>
          <w:sz w:val="24"/>
        </w:rPr>
        <w:t>https://github.com/Amr-Khaled2004/FreshMartProject.git</w:t>
      </w:r>
    </w:p>
    <w:p w14:paraId="77F832A5" w14:textId="77777777" w:rsidR="00CB2DE7" w:rsidRDefault="001B2D73">
      <w:r>
        <w:br w:type="page"/>
      </w:r>
    </w:p>
    <w:p w14:paraId="07BBE5B9" w14:textId="77777777" w:rsidR="00CB2DE7" w:rsidRDefault="001B2D73">
      <w:pPr>
        <w:pStyle w:val="Heading1"/>
        <w:spacing w:line="480" w:lineRule="auto"/>
        <w:rPr>
          <w:sz w:val="52"/>
          <w:szCs w:val="52"/>
        </w:rPr>
      </w:pPr>
      <w:r>
        <w:rPr>
          <w:sz w:val="52"/>
          <w:szCs w:val="52"/>
        </w:rPr>
        <w:lastRenderedPageBreak/>
        <w:t>Table of Contents</w:t>
      </w:r>
    </w:p>
    <w:p w14:paraId="4E688E66" w14:textId="77777777" w:rsidR="00CB2DE7" w:rsidRDefault="001B2D73">
      <w:pPr>
        <w:pStyle w:val="ListNumber"/>
        <w:numPr>
          <w:ilvl w:val="0"/>
          <w:numId w:val="0"/>
        </w:numPr>
        <w:spacing w:line="480" w:lineRule="auto"/>
        <w:rPr>
          <w:sz w:val="36"/>
          <w:szCs w:val="36"/>
        </w:rPr>
      </w:pPr>
      <w:r>
        <w:rPr>
          <w:sz w:val="36"/>
          <w:szCs w:val="36"/>
        </w:rPr>
        <w:t>1. Project Team</w:t>
      </w:r>
    </w:p>
    <w:p w14:paraId="1C2BAEA2" w14:textId="77777777" w:rsidR="00CB2DE7" w:rsidRDefault="001B2D73">
      <w:pPr>
        <w:pStyle w:val="ListNumber"/>
        <w:numPr>
          <w:ilvl w:val="0"/>
          <w:numId w:val="0"/>
        </w:numPr>
        <w:spacing w:line="480" w:lineRule="auto"/>
        <w:rPr>
          <w:sz w:val="36"/>
          <w:szCs w:val="36"/>
        </w:rPr>
      </w:pPr>
      <w:r>
        <w:rPr>
          <w:sz w:val="36"/>
          <w:szCs w:val="36"/>
        </w:rPr>
        <w:t>2. Introduction &amp; Problem Statement</w:t>
      </w:r>
    </w:p>
    <w:p w14:paraId="52D72C94" w14:textId="77777777" w:rsidR="00CB2DE7" w:rsidRDefault="001B2D73">
      <w:pPr>
        <w:pStyle w:val="ListNumber"/>
        <w:numPr>
          <w:ilvl w:val="0"/>
          <w:numId w:val="0"/>
        </w:numPr>
        <w:spacing w:line="480" w:lineRule="auto"/>
        <w:rPr>
          <w:sz w:val="36"/>
          <w:szCs w:val="36"/>
        </w:rPr>
      </w:pPr>
      <w:r>
        <w:rPr>
          <w:sz w:val="36"/>
          <w:szCs w:val="36"/>
        </w:rPr>
        <w:t>3. Project Objectives</w:t>
      </w:r>
    </w:p>
    <w:p w14:paraId="23D61EA8" w14:textId="77777777" w:rsidR="00CB2DE7" w:rsidRDefault="001B2D73">
      <w:pPr>
        <w:pStyle w:val="ListNumber"/>
        <w:numPr>
          <w:ilvl w:val="0"/>
          <w:numId w:val="0"/>
        </w:numPr>
        <w:spacing w:line="480" w:lineRule="auto"/>
        <w:rPr>
          <w:sz w:val="36"/>
          <w:szCs w:val="36"/>
        </w:rPr>
      </w:pPr>
      <w:r>
        <w:rPr>
          <w:sz w:val="36"/>
          <w:szCs w:val="36"/>
        </w:rPr>
        <w:t>4. Technology Stack</w:t>
      </w:r>
    </w:p>
    <w:p w14:paraId="6862D44B" w14:textId="77777777" w:rsidR="00CB2DE7" w:rsidRDefault="001B2D73">
      <w:pPr>
        <w:pStyle w:val="ListNumber"/>
        <w:numPr>
          <w:ilvl w:val="0"/>
          <w:numId w:val="0"/>
        </w:numPr>
        <w:spacing w:line="480" w:lineRule="auto"/>
        <w:rPr>
          <w:sz w:val="36"/>
          <w:szCs w:val="36"/>
        </w:rPr>
      </w:pPr>
      <w:r>
        <w:rPr>
          <w:sz w:val="36"/>
          <w:szCs w:val="36"/>
        </w:rPr>
        <w:t>5. System Architecture &amp; Design</w:t>
      </w:r>
    </w:p>
    <w:p w14:paraId="3277231B" w14:textId="77777777" w:rsidR="00CB2DE7" w:rsidRDefault="001B2D73">
      <w:pPr>
        <w:pStyle w:val="ListNumber"/>
        <w:numPr>
          <w:ilvl w:val="0"/>
          <w:numId w:val="0"/>
        </w:numPr>
        <w:spacing w:line="480" w:lineRule="auto"/>
        <w:rPr>
          <w:sz w:val="36"/>
          <w:szCs w:val="36"/>
        </w:rPr>
      </w:pPr>
      <w:r>
        <w:rPr>
          <w:sz w:val="36"/>
          <w:szCs w:val="36"/>
        </w:rPr>
        <w:t>6. Project Steps &amp; Phases</w:t>
      </w:r>
    </w:p>
    <w:p w14:paraId="1F8A7ED4" w14:textId="77777777" w:rsidR="00CB2DE7" w:rsidRDefault="001B2D73">
      <w:pPr>
        <w:pStyle w:val="ListNumber"/>
        <w:numPr>
          <w:ilvl w:val="0"/>
          <w:numId w:val="0"/>
        </w:numPr>
        <w:spacing w:line="480" w:lineRule="auto"/>
        <w:rPr>
          <w:sz w:val="36"/>
          <w:szCs w:val="36"/>
        </w:rPr>
      </w:pPr>
      <w:r>
        <w:rPr>
          <w:sz w:val="36"/>
          <w:szCs w:val="36"/>
        </w:rPr>
        <w:t>7. Group Task Distribution</w:t>
      </w:r>
    </w:p>
    <w:p w14:paraId="1F305173" w14:textId="77777777" w:rsidR="00CB2DE7" w:rsidRDefault="001B2D73">
      <w:pPr>
        <w:pStyle w:val="ListNumber"/>
        <w:numPr>
          <w:ilvl w:val="0"/>
          <w:numId w:val="0"/>
        </w:numPr>
        <w:spacing w:line="480" w:lineRule="auto"/>
        <w:rPr>
          <w:sz w:val="36"/>
          <w:szCs w:val="36"/>
        </w:rPr>
      </w:pPr>
      <w:r>
        <w:rPr>
          <w:sz w:val="36"/>
          <w:szCs w:val="36"/>
        </w:rPr>
        <w:t>8. Development Timeline</w:t>
      </w:r>
    </w:p>
    <w:p w14:paraId="1BB178BA" w14:textId="77777777" w:rsidR="00CB2DE7" w:rsidRDefault="001B2D73">
      <w:pPr>
        <w:pStyle w:val="ListNumber"/>
        <w:numPr>
          <w:ilvl w:val="0"/>
          <w:numId w:val="0"/>
        </w:numPr>
        <w:spacing w:line="480" w:lineRule="auto"/>
        <w:rPr>
          <w:sz w:val="36"/>
          <w:szCs w:val="36"/>
        </w:rPr>
      </w:pPr>
      <w:r>
        <w:rPr>
          <w:sz w:val="36"/>
          <w:szCs w:val="36"/>
        </w:rPr>
        <w:t>9. Ful</w:t>
      </w:r>
      <w:r>
        <w:rPr>
          <w:sz w:val="36"/>
          <w:szCs w:val="36"/>
        </w:rPr>
        <w:t>l Project Documentation</w:t>
      </w:r>
    </w:p>
    <w:p w14:paraId="02714A25" w14:textId="77777777" w:rsidR="00CB2DE7" w:rsidRDefault="001B2D73">
      <w:pPr>
        <w:pStyle w:val="ListNumber"/>
        <w:numPr>
          <w:ilvl w:val="0"/>
          <w:numId w:val="0"/>
        </w:numPr>
        <w:spacing w:line="480" w:lineRule="auto"/>
        <w:rPr>
          <w:sz w:val="36"/>
          <w:szCs w:val="36"/>
        </w:rPr>
      </w:pPr>
      <w:r>
        <w:rPr>
          <w:sz w:val="36"/>
          <w:szCs w:val="36"/>
        </w:rPr>
        <w:t>10. Submission Checklist</w:t>
      </w:r>
    </w:p>
    <w:p w14:paraId="4F36275C" w14:textId="77777777" w:rsidR="00CB2DE7" w:rsidRDefault="00CB2DE7"/>
    <w:p w14:paraId="6B90DDEC" w14:textId="77777777" w:rsidR="00CB2DE7" w:rsidRDefault="001B2D73">
      <w:r>
        <w:br w:type="page"/>
      </w:r>
    </w:p>
    <w:p w14:paraId="2F9E8DFD" w14:textId="77777777" w:rsidR="00CB2DE7" w:rsidRDefault="001B2D73">
      <w:pPr>
        <w:pStyle w:val="Heading1"/>
      </w:pPr>
      <w:r>
        <w:lastRenderedPageBreak/>
        <w:t>1. Project Team</w:t>
      </w:r>
    </w:p>
    <w:p w14:paraId="70B9E212" w14:textId="77777777" w:rsidR="00CB2DE7" w:rsidRDefault="001B2D73">
      <w:pPr>
        <w:pStyle w:val="Heading2"/>
      </w:pPr>
      <w:r>
        <w:t>1.1 Team Members</w:t>
      </w:r>
    </w:p>
    <w:tbl>
      <w:tblPr>
        <w:tblStyle w:val="TableGrid"/>
        <w:tblW w:w="0" w:type="auto"/>
        <w:jc w:val="center"/>
        <w:tblLook w:val="04A0" w:firstRow="1" w:lastRow="0" w:firstColumn="1" w:lastColumn="0" w:noHBand="0" w:noVBand="1"/>
      </w:tblPr>
      <w:tblGrid>
        <w:gridCol w:w="2160"/>
        <w:gridCol w:w="1584"/>
        <w:gridCol w:w="3456"/>
        <w:gridCol w:w="2880"/>
      </w:tblGrid>
      <w:tr w:rsidR="00CB2DE7" w14:paraId="320B8878" w14:textId="77777777">
        <w:trPr>
          <w:jc w:val="center"/>
        </w:trPr>
        <w:tc>
          <w:tcPr>
            <w:tcW w:w="2160" w:type="dxa"/>
            <w:shd w:val="clear" w:color="auto" w:fill="1F3556"/>
            <w:vAlign w:val="center"/>
          </w:tcPr>
          <w:p w14:paraId="2622D177" w14:textId="77777777" w:rsidR="00CB2DE7" w:rsidRDefault="001B2D73">
            <w:pPr>
              <w:spacing w:after="0" w:line="240" w:lineRule="auto"/>
            </w:pPr>
            <w:r>
              <w:rPr>
                <w:b/>
                <w:color w:val="FFFFFF"/>
                <w:sz w:val="17"/>
              </w:rPr>
              <w:t>Full Name</w:t>
            </w:r>
          </w:p>
        </w:tc>
        <w:tc>
          <w:tcPr>
            <w:tcW w:w="1584" w:type="dxa"/>
            <w:shd w:val="clear" w:color="auto" w:fill="1F3556"/>
            <w:vAlign w:val="center"/>
          </w:tcPr>
          <w:p w14:paraId="20CA7EB3" w14:textId="77777777" w:rsidR="00CB2DE7" w:rsidRDefault="001B2D73">
            <w:pPr>
              <w:spacing w:after="0" w:line="240" w:lineRule="auto"/>
            </w:pPr>
            <w:r>
              <w:rPr>
                <w:b/>
                <w:color w:val="FFFFFF"/>
                <w:sz w:val="17"/>
              </w:rPr>
              <w:t>College ID</w:t>
            </w:r>
          </w:p>
        </w:tc>
        <w:tc>
          <w:tcPr>
            <w:tcW w:w="3456" w:type="dxa"/>
            <w:shd w:val="clear" w:color="auto" w:fill="1F3556"/>
            <w:vAlign w:val="center"/>
          </w:tcPr>
          <w:p w14:paraId="136B62E9" w14:textId="77777777" w:rsidR="00CB2DE7" w:rsidRDefault="001B2D73">
            <w:pPr>
              <w:spacing w:after="0" w:line="240" w:lineRule="auto"/>
            </w:pPr>
            <w:r>
              <w:rPr>
                <w:b/>
                <w:color w:val="FFFFFF"/>
                <w:sz w:val="17"/>
              </w:rPr>
              <w:t>Role / Responsibility</w:t>
            </w:r>
          </w:p>
        </w:tc>
        <w:tc>
          <w:tcPr>
            <w:tcW w:w="2880" w:type="dxa"/>
            <w:shd w:val="clear" w:color="auto" w:fill="1F3556"/>
            <w:vAlign w:val="center"/>
          </w:tcPr>
          <w:p w14:paraId="19BE3BDF" w14:textId="77777777" w:rsidR="00CB2DE7" w:rsidRDefault="001B2D73">
            <w:pPr>
              <w:spacing w:after="0" w:line="240" w:lineRule="auto"/>
            </w:pPr>
            <w:r>
              <w:rPr>
                <w:b/>
                <w:color w:val="FFFFFF"/>
                <w:sz w:val="17"/>
              </w:rPr>
              <w:t>Email</w:t>
            </w:r>
          </w:p>
        </w:tc>
      </w:tr>
      <w:tr w:rsidR="00CB2DE7" w14:paraId="7FB50EEC" w14:textId="77777777">
        <w:trPr>
          <w:jc w:val="center"/>
        </w:trPr>
        <w:tc>
          <w:tcPr>
            <w:tcW w:w="2160" w:type="dxa"/>
            <w:vAlign w:val="center"/>
          </w:tcPr>
          <w:p w14:paraId="7F7F2EBE" w14:textId="77777777" w:rsidR="00CB2DE7" w:rsidRDefault="001B2D73">
            <w:pPr>
              <w:spacing w:after="0" w:line="240" w:lineRule="auto"/>
            </w:pPr>
            <w:r>
              <w:rPr>
                <w:sz w:val="17"/>
              </w:rPr>
              <w:t>Nour Shafie</w:t>
            </w:r>
          </w:p>
        </w:tc>
        <w:tc>
          <w:tcPr>
            <w:tcW w:w="1584" w:type="dxa"/>
            <w:vAlign w:val="center"/>
          </w:tcPr>
          <w:p w14:paraId="4D313658" w14:textId="77777777" w:rsidR="00CB2DE7" w:rsidRDefault="001B2D73">
            <w:pPr>
              <w:spacing w:after="0" w:line="240" w:lineRule="auto"/>
            </w:pPr>
            <w:r>
              <w:rPr>
                <w:color w:val="000000"/>
                <w:sz w:val="17"/>
              </w:rPr>
              <w:t>[</w:t>
            </w:r>
            <w:r>
              <w:rPr>
                <w:color w:val="000000"/>
                <w:sz w:val="17"/>
              </w:rPr>
              <w:t>221005721</w:t>
            </w:r>
            <w:r>
              <w:rPr>
                <w:color w:val="000000"/>
                <w:sz w:val="17"/>
              </w:rPr>
              <w:t>]</w:t>
            </w:r>
          </w:p>
        </w:tc>
        <w:tc>
          <w:tcPr>
            <w:tcW w:w="3456" w:type="dxa"/>
            <w:vAlign w:val="center"/>
          </w:tcPr>
          <w:p w14:paraId="73FEA99A" w14:textId="77777777" w:rsidR="00CB2DE7" w:rsidRDefault="001B2D73">
            <w:r>
              <w:rPr>
                <w:sz w:val="17"/>
              </w:rPr>
              <w:t xml:space="preserve">Frontend: home page, product catalog/cards, search/category/sort, Add to Cart stock </w:t>
            </w:r>
            <w:r>
              <w:rPr>
                <w:sz w:val="17"/>
              </w:rPr>
              <w:t>validation; deployment and documentation</w:t>
            </w:r>
          </w:p>
        </w:tc>
        <w:tc>
          <w:tcPr>
            <w:tcW w:w="2880" w:type="dxa"/>
            <w:vAlign w:val="center"/>
          </w:tcPr>
          <w:p w14:paraId="0BBD7EC5" w14:textId="77777777" w:rsidR="00CB2DE7" w:rsidRDefault="001B2D73">
            <w:pPr>
              <w:spacing w:after="0" w:line="240" w:lineRule="auto"/>
            </w:pPr>
            <w:r>
              <w:rPr>
                <w:color w:val="000000"/>
                <w:sz w:val="17"/>
              </w:rPr>
              <w:t>nourshafie22@gmail.com</w:t>
            </w:r>
          </w:p>
        </w:tc>
      </w:tr>
      <w:tr w:rsidR="00CB2DE7" w14:paraId="22FA2EC3" w14:textId="77777777">
        <w:trPr>
          <w:jc w:val="center"/>
        </w:trPr>
        <w:tc>
          <w:tcPr>
            <w:tcW w:w="2160" w:type="dxa"/>
            <w:shd w:val="clear" w:color="auto" w:fill="F2F5FA"/>
            <w:vAlign w:val="center"/>
          </w:tcPr>
          <w:p w14:paraId="600A7F40" w14:textId="77777777" w:rsidR="00CB2DE7" w:rsidRDefault="001B2D73">
            <w:pPr>
              <w:spacing w:after="0" w:line="240" w:lineRule="auto"/>
            </w:pPr>
            <w:r>
              <w:rPr>
                <w:sz w:val="17"/>
              </w:rPr>
              <w:t>Dania Yasser</w:t>
            </w:r>
          </w:p>
        </w:tc>
        <w:tc>
          <w:tcPr>
            <w:tcW w:w="1584" w:type="dxa"/>
            <w:shd w:val="clear" w:color="auto" w:fill="F2F5FA"/>
            <w:vAlign w:val="center"/>
          </w:tcPr>
          <w:p w14:paraId="0DC09C7C" w14:textId="77777777" w:rsidR="00CB2DE7" w:rsidRDefault="001B2D73">
            <w:pPr>
              <w:spacing w:after="0" w:line="240" w:lineRule="auto"/>
            </w:pPr>
            <w:r>
              <w:rPr>
                <w:color w:val="000000"/>
                <w:sz w:val="17"/>
              </w:rPr>
              <w:t>[</w:t>
            </w:r>
            <w:r>
              <w:rPr>
                <w:color w:val="000000"/>
                <w:sz w:val="17"/>
              </w:rPr>
              <w:t>221004605</w:t>
            </w:r>
            <w:r>
              <w:rPr>
                <w:color w:val="000000"/>
                <w:sz w:val="17"/>
              </w:rPr>
              <w:t>]</w:t>
            </w:r>
          </w:p>
        </w:tc>
        <w:tc>
          <w:tcPr>
            <w:tcW w:w="3456" w:type="dxa"/>
            <w:shd w:val="clear" w:color="auto" w:fill="F2F5FA"/>
            <w:vAlign w:val="center"/>
          </w:tcPr>
          <w:p w14:paraId="313FF98B" w14:textId="77777777" w:rsidR="00CB2DE7" w:rsidRDefault="001B2D73">
            <w:r>
              <w:rPr>
                <w:sz w:val="17"/>
              </w:rPr>
              <w:t>Frontend: checkout form, payment validation, order placement UI, order history, responsive review</w:t>
            </w:r>
          </w:p>
        </w:tc>
        <w:tc>
          <w:tcPr>
            <w:tcW w:w="2880" w:type="dxa"/>
            <w:shd w:val="clear" w:color="auto" w:fill="F2F5FA"/>
            <w:vAlign w:val="center"/>
          </w:tcPr>
          <w:p w14:paraId="7E5521AF" w14:textId="77777777" w:rsidR="00CB2DE7" w:rsidRDefault="001B2D73">
            <w:r>
              <w:t>daniagamal0@gmail.com</w:t>
            </w:r>
          </w:p>
        </w:tc>
      </w:tr>
      <w:tr w:rsidR="00CB2DE7" w14:paraId="5B4BAC07" w14:textId="77777777">
        <w:trPr>
          <w:jc w:val="center"/>
        </w:trPr>
        <w:tc>
          <w:tcPr>
            <w:tcW w:w="2160" w:type="dxa"/>
            <w:vAlign w:val="center"/>
          </w:tcPr>
          <w:p w14:paraId="72E0AFCD" w14:textId="77777777" w:rsidR="00CB2DE7" w:rsidRDefault="001B2D73">
            <w:pPr>
              <w:spacing w:after="0" w:line="240" w:lineRule="auto"/>
            </w:pPr>
            <w:r>
              <w:rPr>
                <w:sz w:val="17"/>
              </w:rPr>
              <w:t>Talia Hussein</w:t>
            </w:r>
          </w:p>
        </w:tc>
        <w:tc>
          <w:tcPr>
            <w:tcW w:w="1584" w:type="dxa"/>
            <w:vAlign w:val="center"/>
          </w:tcPr>
          <w:p w14:paraId="30C537D2" w14:textId="77777777" w:rsidR="00CB2DE7" w:rsidRDefault="001B2D73">
            <w:pPr>
              <w:spacing w:after="0" w:line="240" w:lineRule="auto"/>
            </w:pPr>
            <w:r>
              <w:rPr>
                <w:color w:val="000000"/>
                <w:sz w:val="17"/>
              </w:rPr>
              <w:t>[</w:t>
            </w:r>
            <w:r>
              <w:rPr>
                <w:color w:val="000000"/>
                <w:sz w:val="17"/>
              </w:rPr>
              <w:t>221006502</w:t>
            </w:r>
            <w:r>
              <w:rPr>
                <w:color w:val="000000"/>
                <w:sz w:val="17"/>
              </w:rPr>
              <w:t>]</w:t>
            </w:r>
          </w:p>
        </w:tc>
        <w:tc>
          <w:tcPr>
            <w:tcW w:w="3456" w:type="dxa"/>
            <w:vAlign w:val="center"/>
          </w:tcPr>
          <w:p w14:paraId="18FB3FF2" w14:textId="77777777" w:rsidR="00CB2DE7" w:rsidRDefault="001B2D73">
            <w:r>
              <w:rPr>
                <w:sz w:val="17"/>
              </w:rPr>
              <w:t xml:space="preserve">Frontend: </w:t>
            </w:r>
            <w:r>
              <w:rPr>
                <w:sz w:val="17"/>
              </w:rPr>
              <w:t>login/register, user session, token storage, dynamic navbar, cart page controls</w:t>
            </w:r>
          </w:p>
        </w:tc>
        <w:tc>
          <w:tcPr>
            <w:tcW w:w="2880" w:type="dxa"/>
            <w:vAlign w:val="center"/>
          </w:tcPr>
          <w:p w14:paraId="79D0D36B" w14:textId="77777777" w:rsidR="00CB2DE7" w:rsidRDefault="001B2D73">
            <w:r>
              <w:t>taliaalnayef3@gmail.com</w:t>
            </w:r>
          </w:p>
        </w:tc>
      </w:tr>
      <w:tr w:rsidR="00CB2DE7" w14:paraId="3A6C713B" w14:textId="77777777">
        <w:trPr>
          <w:jc w:val="center"/>
        </w:trPr>
        <w:tc>
          <w:tcPr>
            <w:tcW w:w="2160" w:type="dxa"/>
            <w:shd w:val="clear" w:color="auto" w:fill="F2F5FA"/>
            <w:vAlign w:val="center"/>
          </w:tcPr>
          <w:p w14:paraId="011361A3" w14:textId="77777777" w:rsidR="00CB2DE7" w:rsidRDefault="001B2D73">
            <w:pPr>
              <w:spacing w:after="0" w:line="240" w:lineRule="auto"/>
            </w:pPr>
            <w:r>
              <w:rPr>
                <w:sz w:val="17"/>
              </w:rPr>
              <w:t>Amr Khaled</w:t>
            </w:r>
          </w:p>
        </w:tc>
        <w:tc>
          <w:tcPr>
            <w:tcW w:w="1584" w:type="dxa"/>
            <w:shd w:val="clear" w:color="auto" w:fill="F2F5FA"/>
            <w:vAlign w:val="center"/>
          </w:tcPr>
          <w:p w14:paraId="5F955C91" w14:textId="77777777" w:rsidR="00CB2DE7" w:rsidRDefault="001B2D73">
            <w:pPr>
              <w:spacing w:after="0" w:line="240" w:lineRule="auto"/>
            </w:pPr>
            <w:r>
              <w:rPr>
                <w:color w:val="000000"/>
                <w:sz w:val="17"/>
              </w:rPr>
              <w:t>[</w:t>
            </w:r>
            <w:r>
              <w:rPr>
                <w:color w:val="000000"/>
                <w:sz w:val="17"/>
              </w:rPr>
              <w:t>221004748</w:t>
            </w:r>
            <w:r>
              <w:rPr>
                <w:color w:val="000000"/>
                <w:sz w:val="17"/>
              </w:rPr>
              <w:t>]</w:t>
            </w:r>
          </w:p>
        </w:tc>
        <w:tc>
          <w:tcPr>
            <w:tcW w:w="3456" w:type="dxa"/>
            <w:shd w:val="clear" w:color="auto" w:fill="F2F5FA"/>
            <w:vAlign w:val="center"/>
          </w:tcPr>
          <w:p w14:paraId="000D02EB" w14:textId="77777777" w:rsidR="00CB2DE7" w:rsidRDefault="001B2D73">
            <w:r>
              <w:rPr>
                <w:sz w:val="17"/>
              </w:rPr>
              <w:t>Backend: Express setup, MongoDB connection, User model, register/login APIs, JWT, route protection</w:t>
            </w:r>
          </w:p>
        </w:tc>
        <w:tc>
          <w:tcPr>
            <w:tcW w:w="2880" w:type="dxa"/>
            <w:shd w:val="clear" w:color="auto" w:fill="F2F5FA"/>
            <w:vAlign w:val="center"/>
          </w:tcPr>
          <w:p w14:paraId="0E35A0F4" w14:textId="77777777" w:rsidR="00CB2DE7" w:rsidRDefault="001B2D73">
            <w:r>
              <w:t>amrksayed200@gmail.com</w:t>
            </w:r>
          </w:p>
        </w:tc>
      </w:tr>
      <w:tr w:rsidR="00CB2DE7" w14:paraId="7AFB123E" w14:textId="77777777">
        <w:trPr>
          <w:jc w:val="center"/>
        </w:trPr>
        <w:tc>
          <w:tcPr>
            <w:tcW w:w="2160" w:type="dxa"/>
            <w:vAlign w:val="center"/>
          </w:tcPr>
          <w:p w14:paraId="6D40BB97" w14:textId="77777777" w:rsidR="00CB2DE7" w:rsidRDefault="001B2D73">
            <w:pPr>
              <w:spacing w:after="0" w:line="240" w:lineRule="auto"/>
            </w:pPr>
            <w:r>
              <w:rPr>
                <w:sz w:val="17"/>
              </w:rPr>
              <w:t>Ziad Tarek</w:t>
            </w:r>
          </w:p>
        </w:tc>
        <w:tc>
          <w:tcPr>
            <w:tcW w:w="1584" w:type="dxa"/>
            <w:vAlign w:val="center"/>
          </w:tcPr>
          <w:p w14:paraId="676991B4" w14:textId="77777777" w:rsidR="00CB2DE7" w:rsidRDefault="001B2D73">
            <w:pPr>
              <w:spacing w:after="0" w:line="240" w:lineRule="auto"/>
            </w:pPr>
            <w:r>
              <w:rPr>
                <w:color w:val="000000"/>
                <w:sz w:val="17"/>
              </w:rPr>
              <w:t>[</w:t>
            </w:r>
            <w:r>
              <w:rPr>
                <w:color w:val="000000"/>
                <w:sz w:val="17"/>
              </w:rPr>
              <w:t>221006730</w:t>
            </w:r>
            <w:r>
              <w:rPr>
                <w:color w:val="000000"/>
                <w:sz w:val="17"/>
              </w:rPr>
              <w:t>]</w:t>
            </w:r>
          </w:p>
        </w:tc>
        <w:tc>
          <w:tcPr>
            <w:tcW w:w="3456" w:type="dxa"/>
            <w:vAlign w:val="center"/>
          </w:tcPr>
          <w:p w14:paraId="58079E5A" w14:textId="77777777" w:rsidR="00CB2DE7" w:rsidRDefault="001B2D73">
            <w:r>
              <w:rPr>
                <w:sz w:val="17"/>
              </w:rPr>
              <w:t>Backend: product/order APIs, stock changes, admin management, cancellation stock restore, email/outbox logic</w:t>
            </w:r>
          </w:p>
        </w:tc>
        <w:tc>
          <w:tcPr>
            <w:tcW w:w="2880" w:type="dxa"/>
            <w:vAlign w:val="center"/>
          </w:tcPr>
          <w:p w14:paraId="3752B51E" w14:textId="77777777" w:rsidR="00CB2DE7" w:rsidRDefault="001B2D73">
            <w:r>
              <w:t>ziadghamry6@gmail.com</w:t>
            </w:r>
          </w:p>
        </w:tc>
      </w:tr>
    </w:tbl>
    <w:p w14:paraId="0CF7C645" w14:textId="77777777" w:rsidR="00CB2DE7" w:rsidRDefault="00CB2DE7"/>
    <w:p w14:paraId="187DEE5B" w14:textId="77777777" w:rsidR="00CB2DE7" w:rsidRDefault="001B2D73">
      <w:pPr>
        <w:pStyle w:val="Heading2"/>
      </w:pPr>
      <w:r>
        <w:t>1.2 Sub-Group Distribution</w:t>
      </w:r>
    </w:p>
    <w:tbl>
      <w:tblPr>
        <w:tblStyle w:val="TableGrid"/>
        <w:tblW w:w="0" w:type="auto"/>
        <w:jc w:val="center"/>
        <w:tblLook w:val="04A0" w:firstRow="1" w:lastRow="0" w:firstColumn="1" w:lastColumn="0" w:noHBand="0" w:noVBand="1"/>
      </w:tblPr>
      <w:tblGrid>
        <w:gridCol w:w="2520"/>
        <w:gridCol w:w="2520"/>
        <w:gridCol w:w="2520"/>
        <w:gridCol w:w="2520"/>
      </w:tblGrid>
      <w:tr w:rsidR="00CB2DE7" w14:paraId="4FA79669" w14:textId="77777777">
        <w:trPr>
          <w:jc w:val="center"/>
        </w:trPr>
        <w:tc>
          <w:tcPr>
            <w:tcW w:w="2520" w:type="dxa"/>
            <w:shd w:val="clear" w:color="auto" w:fill="1F3556"/>
            <w:vAlign w:val="center"/>
          </w:tcPr>
          <w:p w14:paraId="322DCFC2" w14:textId="77777777" w:rsidR="00CB2DE7" w:rsidRDefault="001B2D73">
            <w:pPr>
              <w:spacing w:after="0" w:line="240" w:lineRule="auto"/>
            </w:pPr>
            <w:r>
              <w:rPr>
                <w:b/>
                <w:color w:val="FFFFFF"/>
                <w:sz w:val="17"/>
              </w:rPr>
              <w:t>Sub-Group</w:t>
            </w:r>
          </w:p>
        </w:tc>
        <w:tc>
          <w:tcPr>
            <w:tcW w:w="2520" w:type="dxa"/>
            <w:shd w:val="clear" w:color="auto" w:fill="1F3556"/>
            <w:vAlign w:val="center"/>
          </w:tcPr>
          <w:p w14:paraId="22880FE2" w14:textId="77777777" w:rsidR="00CB2DE7" w:rsidRDefault="001B2D73">
            <w:pPr>
              <w:spacing w:after="0" w:line="240" w:lineRule="auto"/>
            </w:pPr>
            <w:r>
              <w:rPr>
                <w:b/>
                <w:color w:val="FFFFFF"/>
                <w:sz w:val="17"/>
              </w:rPr>
              <w:t>Member(s)</w:t>
            </w:r>
          </w:p>
        </w:tc>
        <w:tc>
          <w:tcPr>
            <w:tcW w:w="2520" w:type="dxa"/>
            <w:shd w:val="clear" w:color="auto" w:fill="1F3556"/>
            <w:vAlign w:val="center"/>
          </w:tcPr>
          <w:p w14:paraId="58D612BD" w14:textId="77777777" w:rsidR="00CB2DE7" w:rsidRDefault="001B2D73">
            <w:pPr>
              <w:spacing w:after="0" w:line="240" w:lineRule="auto"/>
            </w:pPr>
            <w:r>
              <w:rPr>
                <w:b/>
                <w:color w:val="FFFFFF"/>
                <w:sz w:val="17"/>
              </w:rPr>
              <w:t>Module / Layer</w:t>
            </w:r>
          </w:p>
        </w:tc>
        <w:tc>
          <w:tcPr>
            <w:tcW w:w="2520" w:type="dxa"/>
            <w:shd w:val="clear" w:color="auto" w:fill="1F3556"/>
            <w:vAlign w:val="center"/>
          </w:tcPr>
          <w:p w14:paraId="2799BAFF" w14:textId="77777777" w:rsidR="00CB2DE7" w:rsidRDefault="001B2D73">
            <w:pPr>
              <w:spacing w:after="0" w:line="240" w:lineRule="auto"/>
            </w:pPr>
            <w:r>
              <w:rPr>
                <w:b/>
                <w:color w:val="FFFFFF"/>
                <w:sz w:val="17"/>
              </w:rPr>
              <w:t xml:space="preserve">Key </w:t>
            </w:r>
            <w:r>
              <w:rPr>
                <w:b/>
                <w:color w:val="FFFFFF"/>
                <w:sz w:val="17"/>
              </w:rPr>
              <w:t>Deliverable</w:t>
            </w:r>
          </w:p>
        </w:tc>
      </w:tr>
      <w:tr w:rsidR="00CB2DE7" w14:paraId="177AE42A" w14:textId="77777777">
        <w:trPr>
          <w:jc w:val="center"/>
        </w:trPr>
        <w:tc>
          <w:tcPr>
            <w:tcW w:w="2520" w:type="dxa"/>
            <w:vAlign w:val="center"/>
          </w:tcPr>
          <w:p w14:paraId="6B4228D0" w14:textId="77777777" w:rsidR="00CB2DE7" w:rsidRDefault="001B2D73">
            <w:r>
              <w:rPr>
                <w:sz w:val="17"/>
              </w:rPr>
              <w:t>Frontend</w:t>
            </w:r>
          </w:p>
        </w:tc>
        <w:tc>
          <w:tcPr>
            <w:tcW w:w="2520" w:type="dxa"/>
            <w:vAlign w:val="center"/>
          </w:tcPr>
          <w:p w14:paraId="64249844" w14:textId="77777777" w:rsidR="00CB2DE7" w:rsidRDefault="001B2D73">
            <w:r>
              <w:rPr>
                <w:sz w:val="17"/>
              </w:rPr>
              <w:t>Nour Shafie, Talia Hussein, Dania Yasser</w:t>
            </w:r>
          </w:p>
        </w:tc>
        <w:tc>
          <w:tcPr>
            <w:tcW w:w="2520" w:type="dxa"/>
            <w:vAlign w:val="center"/>
          </w:tcPr>
          <w:p w14:paraId="6AF24756" w14:textId="77777777" w:rsidR="00CB2DE7" w:rsidRDefault="001B2D73">
            <w:r>
              <w:rPr>
                <w:sz w:val="17"/>
              </w:rPr>
              <w:t>UI pages, user flow, cart, checkout, and responsiveness</w:t>
            </w:r>
          </w:p>
        </w:tc>
        <w:tc>
          <w:tcPr>
            <w:tcW w:w="2520" w:type="dxa"/>
            <w:vAlign w:val="center"/>
          </w:tcPr>
          <w:p w14:paraId="6BA797E4" w14:textId="77777777" w:rsidR="00CB2DE7" w:rsidRDefault="001B2D73">
            <w:r>
              <w:rPr>
                <w:sz w:val="17"/>
              </w:rPr>
              <w:t xml:space="preserve">Home page, product catalog/cards, search/category/sort, login/register, session/token handling, dynamic navbar, cart controls, checkout, </w:t>
            </w:r>
            <w:r>
              <w:rPr>
                <w:sz w:val="17"/>
              </w:rPr>
              <w:t>order history, and responsive review</w:t>
            </w:r>
          </w:p>
        </w:tc>
      </w:tr>
      <w:tr w:rsidR="00CB2DE7" w14:paraId="46312012" w14:textId="77777777">
        <w:trPr>
          <w:jc w:val="center"/>
        </w:trPr>
        <w:tc>
          <w:tcPr>
            <w:tcW w:w="2520" w:type="dxa"/>
            <w:shd w:val="clear" w:color="auto" w:fill="F2F5FA"/>
            <w:vAlign w:val="center"/>
          </w:tcPr>
          <w:p w14:paraId="608FED1B" w14:textId="77777777" w:rsidR="00CB2DE7" w:rsidRDefault="001B2D73">
            <w:r>
              <w:rPr>
                <w:sz w:val="17"/>
              </w:rPr>
              <w:t>Backend / Database</w:t>
            </w:r>
          </w:p>
        </w:tc>
        <w:tc>
          <w:tcPr>
            <w:tcW w:w="2520" w:type="dxa"/>
            <w:shd w:val="clear" w:color="auto" w:fill="F2F5FA"/>
            <w:vAlign w:val="center"/>
          </w:tcPr>
          <w:p w14:paraId="0C881A73" w14:textId="77777777" w:rsidR="00CB2DE7" w:rsidRDefault="001B2D73">
            <w:r>
              <w:rPr>
                <w:sz w:val="17"/>
              </w:rPr>
              <w:t>Amr Khaled</w:t>
            </w:r>
          </w:p>
        </w:tc>
        <w:tc>
          <w:tcPr>
            <w:tcW w:w="2520" w:type="dxa"/>
            <w:shd w:val="clear" w:color="auto" w:fill="F2F5FA"/>
            <w:vAlign w:val="center"/>
          </w:tcPr>
          <w:p w14:paraId="5C6B67FF" w14:textId="77777777" w:rsidR="00CB2DE7" w:rsidRDefault="001B2D73">
            <w:r>
              <w:rPr>
                <w:sz w:val="17"/>
              </w:rPr>
              <w:t>Express setup, MongoDB connection, user model, authentication, route protection</w:t>
            </w:r>
          </w:p>
        </w:tc>
        <w:tc>
          <w:tcPr>
            <w:tcW w:w="2520" w:type="dxa"/>
            <w:shd w:val="clear" w:color="auto" w:fill="F2F5FA"/>
            <w:vAlign w:val="center"/>
          </w:tcPr>
          <w:p w14:paraId="1F8180A6" w14:textId="77777777" w:rsidR="00CB2DE7" w:rsidRDefault="001B2D73">
            <w:r>
              <w:rPr>
                <w:sz w:val="17"/>
              </w:rPr>
              <w:t xml:space="preserve">Configured Express backend, connected MongoDB, created User model, implemented register/login APIs, JWT </w:t>
            </w:r>
            <w:r>
              <w:rPr>
                <w:sz w:val="17"/>
              </w:rPr>
              <w:t>authentication, and protected routes</w:t>
            </w:r>
          </w:p>
        </w:tc>
      </w:tr>
      <w:tr w:rsidR="00CB2DE7" w14:paraId="7EC501D0" w14:textId="77777777">
        <w:trPr>
          <w:jc w:val="center"/>
        </w:trPr>
        <w:tc>
          <w:tcPr>
            <w:tcW w:w="2520" w:type="dxa"/>
            <w:vAlign w:val="center"/>
          </w:tcPr>
          <w:p w14:paraId="65A81C1E" w14:textId="77777777" w:rsidR="00CB2DE7" w:rsidRDefault="001B2D73">
            <w:r>
              <w:rPr>
                <w:sz w:val="17"/>
              </w:rPr>
              <w:t>Backend / Admin &amp; Orders</w:t>
            </w:r>
          </w:p>
        </w:tc>
        <w:tc>
          <w:tcPr>
            <w:tcW w:w="2520" w:type="dxa"/>
            <w:vAlign w:val="center"/>
          </w:tcPr>
          <w:p w14:paraId="7D4B92F8" w14:textId="77777777" w:rsidR="00CB2DE7" w:rsidRDefault="001B2D73">
            <w:r>
              <w:rPr>
                <w:sz w:val="17"/>
              </w:rPr>
              <w:t>Ziad Tarek</w:t>
            </w:r>
          </w:p>
        </w:tc>
        <w:tc>
          <w:tcPr>
            <w:tcW w:w="2520" w:type="dxa"/>
            <w:vAlign w:val="center"/>
          </w:tcPr>
          <w:p w14:paraId="57523FC2" w14:textId="77777777" w:rsidR="00CB2DE7" w:rsidRDefault="001B2D73">
            <w:r>
              <w:rPr>
                <w:sz w:val="17"/>
              </w:rPr>
              <w:t>Product/order APIs, stock logic, admin management, cancellation, outbox logic</w:t>
            </w:r>
          </w:p>
        </w:tc>
        <w:tc>
          <w:tcPr>
            <w:tcW w:w="2520" w:type="dxa"/>
            <w:vAlign w:val="center"/>
          </w:tcPr>
          <w:p w14:paraId="0964E57F" w14:textId="77777777" w:rsidR="00CB2DE7" w:rsidRDefault="001B2D73">
            <w:r>
              <w:rPr>
                <w:sz w:val="17"/>
              </w:rPr>
              <w:t>Implemented product/order endpoints, stock updates, admin product/order management, cancellation stock r</w:t>
            </w:r>
            <w:r>
              <w:rPr>
                <w:sz w:val="17"/>
              </w:rPr>
              <w:t>estore, and email/outbox logic</w:t>
            </w:r>
          </w:p>
        </w:tc>
      </w:tr>
      <w:tr w:rsidR="00CB2DE7" w14:paraId="137C9515" w14:textId="77777777">
        <w:trPr>
          <w:jc w:val="center"/>
        </w:trPr>
        <w:tc>
          <w:tcPr>
            <w:tcW w:w="2520" w:type="dxa"/>
            <w:shd w:val="clear" w:color="auto" w:fill="F2F5FA"/>
            <w:vAlign w:val="center"/>
          </w:tcPr>
          <w:p w14:paraId="66E3901B" w14:textId="77777777" w:rsidR="00CB2DE7" w:rsidRDefault="001B2D73">
            <w:r>
              <w:rPr>
                <w:sz w:val="17"/>
              </w:rPr>
              <w:t>DevOps / QA / Documentation</w:t>
            </w:r>
          </w:p>
        </w:tc>
        <w:tc>
          <w:tcPr>
            <w:tcW w:w="2520" w:type="dxa"/>
            <w:shd w:val="clear" w:color="auto" w:fill="F2F5FA"/>
            <w:vAlign w:val="center"/>
          </w:tcPr>
          <w:p w14:paraId="431C4C47" w14:textId="77777777" w:rsidR="00CB2DE7" w:rsidRDefault="001B2D73">
            <w:r>
              <w:rPr>
                <w:sz w:val="17"/>
              </w:rPr>
              <w:t>Nour Shafie + all members</w:t>
            </w:r>
          </w:p>
        </w:tc>
        <w:tc>
          <w:tcPr>
            <w:tcW w:w="2520" w:type="dxa"/>
            <w:shd w:val="clear" w:color="auto" w:fill="F2F5FA"/>
            <w:vAlign w:val="center"/>
          </w:tcPr>
          <w:p w14:paraId="2FA70BEC" w14:textId="77777777" w:rsidR="00CB2DE7" w:rsidRDefault="001B2D73">
            <w:r>
              <w:rPr>
                <w:sz w:val="17"/>
              </w:rPr>
              <w:t>Render deployment, testing, documentation, presentation, demo support</w:t>
            </w:r>
          </w:p>
        </w:tc>
        <w:tc>
          <w:tcPr>
            <w:tcW w:w="2520" w:type="dxa"/>
            <w:shd w:val="clear" w:color="auto" w:fill="F2F5FA"/>
            <w:vAlign w:val="center"/>
          </w:tcPr>
          <w:p w14:paraId="36812531" w14:textId="77777777" w:rsidR="00CB2DE7" w:rsidRDefault="001B2D73">
            <w:r>
              <w:rPr>
                <w:sz w:val="17"/>
              </w:rPr>
              <w:t xml:space="preserve">Hosted the project using Render, tested main flows, finalized the report/slides, and </w:t>
            </w:r>
            <w:r>
              <w:rPr>
                <w:sz w:val="17"/>
              </w:rPr>
              <w:t>prepared the live demo</w:t>
            </w:r>
          </w:p>
        </w:tc>
      </w:tr>
    </w:tbl>
    <w:p w14:paraId="2D6FF6A9" w14:textId="77777777" w:rsidR="00CB2DE7" w:rsidRDefault="00CB2DE7"/>
    <w:p w14:paraId="3B56756E" w14:textId="77777777" w:rsidR="00CB2DE7" w:rsidRDefault="001B2D73">
      <w:r>
        <w:br w:type="page"/>
      </w:r>
    </w:p>
    <w:p w14:paraId="7EE3D419" w14:textId="77777777" w:rsidR="00CB2DE7" w:rsidRDefault="001B2D73">
      <w:pPr>
        <w:pStyle w:val="Heading1"/>
      </w:pPr>
      <w:r>
        <w:lastRenderedPageBreak/>
        <w:t>2. Introduction &amp; Problem Statement</w:t>
      </w:r>
    </w:p>
    <w:p w14:paraId="054CCCCE" w14:textId="77777777" w:rsidR="00CB2DE7" w:rsidRDefault="001B2D73">
      <w:pPr>
        <w:pStyle w:val="Heading2"/>
      </w:pPr>
      <w:r>
        <w:t>2.1 Background</w:t>
      </w:r>
    </w:p>
    <w:p w14:paraId="6E59A8EA" w14:textId="77777777" w:rsidR="00CB2DE7" w:rsidRDefault="001B2D73">
      <w:r>
        <w:t xml:space="preserve">FreshMart Web is an online supermarket web application designed to simulate a real e-commerce grocery experience. The application allows customers to browse grocery </w:t>
      </w:r>
      <w:r>
        <w:t>products, create accounts, log in securely, add items to cart, place orders, and track their orders. It also includes an admin side for product and order management. The project demonstrates core Web Engineering concepts including client-server architectur</w:t>
      </w:r>
      <w:r>
        <w:t>e, REST APIs, authentication, authorization, data persistence, and deployment.</w:t>
      </w:r>
    </w:p>
    <w:p w14:paraId="00B20E0D" w14:textId="77777777" w:rsidR="00CB2DE7" w:rsidRDefault="001B2D73">
      <w:pPr>
        <w:pStyle w:val="Heading2"/>
      </w:pPr>
      <w:r>
        <w:t>2.2 Problem Statement</w:t>
      </w:r>
    </w:p>
    <w:p w14:paraId="49D1B1B5" w14:textId="77777777" w:rsidR="00CB2DE7" w:rsidRDefault="001B2D73">
      <w:pPr>
        <w:pStyle w:val="ListBullet"/>
      </w:pPr>
      <w:r>
        <w:t>Customers need a simple online supermarket interface to view available products and order groceries remotely.</w:t>
      </w:r>
    </w:p>
    <w:p w14:paraId="0C9B544F" w14:textId="77777777" w:rsidR="00CB2DE7" w:rsidRDefault="001B2D73">
      <w:pPr>
        <w:pStyle w:val="ListBullet"/>
      </w:pPr>
      <w:r>
        <w:t>Manual product and order handling can be slow</w:t>
      </w:r>
      <w:r>
        <w:t xml:space="preserve"> and error-prone without a centralized management interface.</w:t>
      </w:r>
    </w:p>
    <w:p w14:paraId="3DFE1AB0" w14:textId="77777777" w:rsidR="00CB2DE7" w:rsidRDefault="001B2D73">
      <w:pPr>
        <w:pStyle w:val="ListBullet"/>
      </w:pPr>
      <w:r>
        <w:t>A supermarket website requires secure login, role-based access, stock handling, and organized order processing.</w:t>
      </w:r>
    </w:p>
    <w:p w14:paraId="5852B06C" w14:textId="77777777" w:rsidR="00CB2DE7" w:rsidRDefault="001B2D73">
      <w:pPr>
        <w:pStyle w:val="ListBullet"/>
      </w:pPr>
      <w:r>
        <w:t>The project needs an integrated frontend and backend that can be deployed online fo</w:t>
      </w:r>
      <w:r>
        <w:t>r a live demo.</w:t>
      </w:r>
    </w:p>
    <w:p w14:paraId="7746FAF2" w14:textId="77777777" w:rsidR="00CB2DE7" w:rsidRDefault="001B2D73">
      <w:pPr>
        <w:pStyle w:val="Heading2"/>
      </w:pPr>
      <w:r>
        <w:t>2.3 Motivation</w:t>
      </w:r>
    </w:p>
    <w:p w14:paraId="7915FC56" w14:textId="77777777" w:rsidR="00CB2DE7" w:rsidRDefault="001B2D73">
      <w:r>
        <w:t>The motivation behind FreshMart Web is to build a realistic web application that connects user experience with backend business logic. It helps the team practice how modern websites handle authentication, product data, cart/or</w:t>
      </w:r>
      <w:r>
        <w:t>der flows, admin control, and production deployment.</w:t>
      </w:r>
    </w:p>
    <w:p w14:paraId="5B7E7B22" w14:textId="77777777" w:rsidR="00CB2DE7" w:rsidRDefault="001B2D73">
      <w:pPr>
        <w:pStyle w:val="Heading1"/>
      </w:pPr>
      <w:r>
        <w:t>3. Project Objectives</w:t>
      </w:r>
    </w:p>
    <w:p w14:paraId="1E46A5FD" w14:textId="77777777" w:rsidR="00CB2DE7" w:rsidRDefault="001B2D73">
      <w:pPr>
        <w:pStyle w:val="ListBullet"/>
      </w:pPr>
      <w:r>
        <w:t>Build a multi-page online supermarket website with customer and admin interfaces.</w:t>
      </w:r>
    </w:p>
    <w:p w14:paraId="175A9E33" w14:textId="77777777" w:rsidR="00CB2DE7" w:rsidRDefault="001B2D73">
      <w:pPr>
        <w:pStyle w:val="ListBullet"/>
      </w:pPr>
      <w:r>
        <w:t>Implement secure user registration and login using hashed passwords and JWT authentication.</w:t>
      </w:r>
    </w:p>
    <w:p w14:paraId="0A73C25A" w14:textId="77777777" w:rsidR="00CB2DE7" w:rsidRDefault="001B2D73">
      <w:pPr>
        <w:pStyle w:val="ListBullet"/>
      </w:pPr>
      <w:r>
        <w:t xml:space="preserve">Create </w:t>
      </w:r>
      <w:r>
        <w:t>RESTful API endpoints for products, orders, authentication, and admin actions.</w:t>
      </w:r>
    </w:p>
    <w:p w14:paraId="15F3B68A" w14:textId="77777777" w:rsidR="00CB2DE7" w:rsidRDefault="001B2D73">
      <w:pPr>
        <w:pStyle w:val="ListBullet"/>
      </w:pPr>
      <w:r>
        <w:t>Store and manage project data using MongoDB collections for users, products, and orders.</w:t>
      </w:r>
    </w:p>
    <w:p w14:paraId="41AE7651" w14:textId="77777777" w:rsidR="00CB2DE7" w:rsidRDefault="001B2D73">
      <w:pPr>
        <w:pStyle w:val="ListBullet"/>
      </w:pPr>
      <w:r>
        <w:t>Integrate frontend pages with backend APIs for products, cart, checkout, and order manag</w:t>
      </w:r>
      <w:r>
        <w:t>ement.</w:t>
      </w:r>
    </w:p>
    <w:p w14:paraId="5CFDE561" w14:textId="77777777" w:rsidR="00CB2DE7" w:rsidRDefault="001B2D73">
      <w:pPr>
        <w:pStyle w:val="ListBullet"/>
      </w:pPr>
      <w:r>
        <w:t>Deploy the project online using Render and prepare a final report and presentation for a five-member team.</w:t>
      </w:r>
    </w:p>
    <w:p w14:paraId="13559FEB" w14:textId="77777777" w:rsidR="00CB2DE7" w:rsidRDefault="001B2D73">
      <w:r>
        <w:br w:type="page"/>
      </w:r>
    </w:p>
    <w:p w14:paraId="56E4C081" w14:textId="77777777" w:rsidR="00CB2DE7" w:rsidRDefault="001B2D73">
      <w:pPr>
        <w:pStyle w:val="Heading1"/>
      </w:pPr>
      <w:r>
        <w:lastRenderedPageBreak/>
        <w:t>4. Technology Stack</w:t>
      </w:r>
    </w:p>
    <w:tbl>
      <w:tblPr>
        <w:tblStyle w:val="TableGrid"/>
        <w:tblW w:w="0" w:type="auto"/>
        <w:jc w:val="center"/>
        <w:tblLook w:val="04A0" w:firstRow="1" w:lastRow="0" w:firstColumn="1" w:lastColumn="0" w:noHBand="0" w:noVBand="1"/>
      </w:tblPr>
      <w:tblGrid>
        <w:gridCol w:w="3360"/>
        <w:gridCol w:w="3360"/>
        <w:gridCol w:w="3360"/>
      </w:tblGrid>
      <w:tr w:rsidR="00CB2DE7" w14:paraId="050A06BE" w14:textId="77777777">
        <w:trPr>
          <w:jc w:val="center"/>
        </w:trPr>
        <w:tc>
          <w:tcPr>
            <w:tcW w:w="3360" w:type="dxa"/>
            <w:shd w:val="clear" w:color="auto" w:fill="1F3556"/>
            <w:vAlign w:val="center"/>
          </w:tcPr>
          <w:p w14:paraId="20B9EF4E" w14:textId="77777777" w:rsidR="00CB2DE7" w:rsidRDefault="001B2D73">
            <w:pPr>
              <w:spacing w:after="0" w:line="240" w:lineRule="auto"/>
            </w:pPr>
            <w:r>
              <w:rPr>
                <w:b/>
                <w:color w:val="FFFFFF"/>
                <w:sz w:val="17"/>
              </w:rPr>
              <w:t>Layer</w:t>
            </w:r>
          </w:p>
        </w:tc>
        <w:tc>
          <w:tcPr>
            <w:tcW w:w="3360" w:type="dxa"/>
            <w:shd w:val="clear" w:color="auto" w:fill="1F3556"/>
            <w:vAlign w:val="center"/>
          </w:tcPr>
          <w:p w14:paraId="181E4008" w14:textId="77777777" w:rsidR="00CB2DE7" w:rsidRDefault="001B2D73">
            <w:pPr>
              <w:spacing w:after="0" w:line="240" w:lineRule="auto"/>
            </w:pPr>
            <w:r>
              <w:rPr>
                <w:b/>
                <w:color w:val="FFFFFF"/>
                <w:sz w:val="17"/>
              </w:rPr>
              <w:t>Technology / Tool</w:t>
            </w:r>
          </w:p>
        </w:tc>
        <w:tc>
          <w:tcPr>
            <w:tcW w:w="3360" w:type="dxa"/>
            <w:shd w:val="clear" w:color="auto" w:fill="1F3556"/>
            <w:vAlign w:val="center"/>
          </w:tcPr>
          <w:p w14:paraId="5B8B2B53" w14:textId="77777777" w:rsidR="00CB2DE7" w:rsidRDefault="001B2D73">
            <w:pPr>
              <w:spacing w:after="0" w:line="240" w:lineRule="auto"/>
            </w:pPr>
            <w:r>
              <w:rPr>
                <w:b/>
                <w:color w:val="FFFFFF"/>
                <w:sz w:val="17"/>
              </w:rPr>
              <w:t>Purpose / Notes</w:t>
            </w:r>
          </w:p>
        </w:tc>
      </w:tr>
      <w:tr w:rsidR="00CB2DE7" w14:paraId="705D754C" w14:textId="77777777">
        <w:trPr>
          <w:jc w:val="center"/>
        </w:trPr>
        <w:tc>
          <w:tcPr>
            <w:tcW w:w="3360" w:type="dxa"/>
            <w:vAlign w:val="center"/>
          </w:tcPr>
          <w:p w14:paraId="6CB1569A" w14:textId="77777777" w:rsidR="00CB2DE7" w:rsidRDefault="001B2D73">
            <w:pPr>
              <w:spacing w:after="0" w:line="240" w:lineRule="auto"/>
            </w:pPr>
            <w:r>
              <w:rPr>
                <w:color w:val="000000"/>
                <w:sz w:val="17"/>
              </w:rPr>
              <w:t>Frontend Framework</w:t>
            </w:r>
          </w:p>
        </w:tc>
        <w:tc>
          <w:tcPr>
            <w:tcW w:w="3360" w:type="dxa"/>
            <w:vAlign w:val="center"/>
          </w:tcPr>
          <w:p w14:paraId="6A5438E5" w14:textId="77777777" w:rsidR="00CB2DE7" w:rsidRDefault="001B2D73">
            <w:pPr>
              <w:spacing w:after="0" w:line="240" w:lineRule="auto"/>
            </w:pPr>
            <w:r>
              <w:rPr>
                <w:color w:val="000000"/>
                <w:sz w:val="17"/>
              </w:rPr>
              <w:t>HTML5, CSS3, JavaScript</w:t>
            </w:r>
          </w:p>
        </w:tc>
        <w:tc>
          <w:tcPr>
            <w:tcW w:w="3360" w:type="dxa"/>
            <w:vAlign w:val="center"/>
          </w:tcPr>
          <w:p w14:paraId="3C179936" w14:textId="77777777" w:rsidR="00CB2DE7" w:rsidRDefault="001B2D73">
            <w:pPr>
              <w:spacing w:after="0" w:line="240" w:lineRule="auto"/>
            </w:pPr>
            <w:r>
              <w:rPr>
                <w:color w:val="000000"/>
                <w:sz w:val="17"/>
              </w:rPr>
              <w:t xml:space="preserve">Client-side pages, DOM </w:t>
            </w:r>
            <w:r>
              <w:rPr>
                <w:color w:val="000000"/>
                <w:sz w:val="17"/>
              </w:rPr>
              <w:t>manipulation, product display, cart interactions</w:t>
            </w:r>
          </w:p>
        </w:tc>
      </w:tr>
      <w:tr w:rsidR="00CB2DE7" w14:paraId="7F4DE99B" w14:textId="77777777">
        <w:trPr>
          <w:jc w:val="center"/>
        </w:trPr>
        <w:tc>
          <w:tcPr>
            <w:tcW w:w="3360" w:type="dxa"/>
            <w:shd w:val="clear" w:color="auto" w:fill="F2F5FA"/>
            <w:vAlign w:val="center"/>
          </w:tcPr>
          <w:p w14:paraId="4C69C5CA" w14:textId="77777777" w:rsidR="00CB2DE7" w:rsidRDefault="001B2D73">
            <w:pPr>
              <w:spacing w:after="0" w:line="240" w:lineRule="auto"/>
            </w:pPr>
            <w:r>
              <w:rPr>
                <w:color w:val="000000"/>
                <w:sz w:val="17"/>
              </w:rPr>
              <w:t>Styling</w:t>
            </w:r>
          </w:p>
        </w:tc>
        <w:tc>
          <w:tcPr>
            <w:tcW w:w="3360" w:type="dxa"/>
            <w:shd w:val="clear" w:color="auto" w:fill="F2F5FA"/>
            <w:vAlign w:val="center"/>
          </w:tcPr>
          <w:p w14:paraId="10D5C6DA" w14:textId="77777777" w:rsidR="00CB2DE7" w:rsidRDefault="001B2D73">
            <w:pPr>
              <w:spacing w:after="0" w:line="240" w:lineRule="auto"/>
            </w:pPr>
            <w:r>
              <w:rPr>
                <w:color w:val="000000"/>
                <w:sz w:val="17"/>
              </w:rPr>
              <w:t>CSS / responsive layout techniques</w:t>
            </w:r>
          </w:p>
        </w:tc>
        <w:tc>
          <w:tcPr>
            <w:tcW w:w="3360" w:type="dxa"/>
            <w:shd w:val="clear" w:color="auto" w:fill="F2F5FA"/>
            <w:vAlign w:val="center"/>
          </w:tcPr>
          <w:p w14:paraId="743A6552" w14:textId="77777777" w:rsidR="00CB2DE7" w:rsidRDefault="001B2D73">
            <w:pPr>
              <w:spacing w:after="0" w:line="240" w:lineRule="auto"/>
            </w:pPr>
            <w:r>
              <w:rPr>
                <w:color w:val="000000"/>
                <w:sz w:val="17"/>
              </w:rPr>
              <w:t>Visual design, grids, forms, navigation, and responsive behavior</w:t>
            </w:r>
          </w:p>
        </w:tc>
      </w:tr>
      <w:tr w:rsidR="00CB2DE7" w14:paraId="0D8CD66D" w14:textId="77777777">
        <w:trPr>
          <w:jc w:val="center"/>
        </w:trPr>
        <w:tc>
          <w:tcPr>
            <w:tcW w:w="3360" w:type="dxa"/>
            <w:vAlign w:val="center"/>
          </w:tcPr>
          <w:p w14:paraId="6B07D206" w14:textId="77777777" w:rsidR="00CB2DE7" w:rsidRDefault="001B2D73">
            <w:pPr>
              <w:spacing w:after="0" w:line="240" w:lineRule="auto"/>
            </w:pPr>
            <w:r>
              <w:rPr>
                <w:color w:val="000000"/>
                <w:sz w:val="17"/>
              </w:rPr>
              <w:t>Backend Framework</w:t>
            </w:r>
          </w:p>
        </w:tc>
        <w:tc>
          <w:tcPr>
            <w:tcW w:w="3360" w:type="dxa"/>
            <w:vAlign w:val="center"/>
          </w:tcPr>
          <w:p w14:paraId="26110D9E" w14:textId="77777777" w:rsidR="00CB2DE7" w:rsidRDefault="001B2D73">
            <w:pPr>
              <w:spacing w:after="0" w:line="240" w:lineRule="auto"/>
            </w:pPr>
            <w:r>
              <w:rPr>
                <w:color w:val="000000"/>
                <w:sz w:val="17"/>
              </w:rPr>
              <w:t>Node.js + Express.js</w:t>
            </w:r>
          </w:p>
        </w:tc>
        <w:tc>
          <w:tcPr>
            <w:tcW w:w="3360" w:type="dxa"/>
            <w:vAlign w:val="center"/>
          </w:tcPr>
          <w:p w14:paraId="77442D5A" w14:textId="77777777" w:rsidR="00CB2DE7" w:rsidRDefault="001B2D73">
            <w:pPr>
              <w:spacing w:after="0" w:line="240" w:lineRule="auto"/>
            </w:pPr>
            <w:r>
              <w:rPr>
                <w:color w:val="000000"/>
                <w:sz w:val="17"/>
              </w:rPr>
              <w:t>Server-side logic and REST API endpoints</w:t>
            </w:r>
          </w:p>
        </w:tc>
      </w:tr>
      <w:tr w:rsidR="00CB2DE7" w14:paraId="4F22BD33" w14:textId="77777777">
        <w:trPr>
          <w:jc w:val="center"/>
        </w:trPr>
        <w:tc>
          <w:tcPr>
            <w:tcW w:w="3360" w:type="dxa"/>
            <w:shd w:val="clear" w:color="auto" w:fill="F2F5FA"/>
            <w:vAlign w:val="center"/>
          </w:tcPr>
          <w:p w14:paraId="6F0AC978" w14:textId="77777777" w:rsidR="00CB2DE7" w:rsidRDefault="001B2D73">
            <w:pPr>
              <w:spacing w:after="0" w:line="240" w:lineRule="auto"/>
            </w:pPr>
            <w:r>
              <w:rPr>
                <w:color w:val="000000"/>
                <w:sz w:val="17"/>
              </w:rPr>
              <w:t>Database</w:t>
            </w:r>
          </w:p>
        </w:tc>
        <w:tc>
          <w:tcPr>
            <w:tcW w:w="3360" w:type="dxa"/>
            <w:shd w:val="clear" w:color="auto" w:fill="F2F5FA"/>
            <w:vAlign w:val="center"/>
          </w:tcPr>
          <w:p w14:paraId="0BDFF170" w14:textId="77777777" w:rsidR="00CB2DE7" w:rsidRDefault="001B2D73">
            <w:r>
              <w:rPr>
                <w:sz w:val="17"/>
              </w:rPr>
              <w:t>MongoDB / MongoDB Atlas</w:t>
            </w:r>
          </w:p>
        </w:tc>
        <w:tc>
          <w:tcPr>
            <w:tcW w:w="3360" w:type="dxa"/>
            <w:shd w:val="clear" w:color="auto" w:fill="F2F5FA"/>
            <w:vAlign w:val="center"/>
          </w:tcPr>
          <w:p w14:paraId="293E1E72" w14:textId="77777777" w:rsidR="00CB2DE7" w:rsidRDefault="001B2D73">
            <w:r>
              <w:rPr>
                <w:sz w:val="17"/>
              </w:rPr>
              <w:t>Persistent database storage for users, products, and orders</w:t>
            </w:r>
          </w:p>
        </w:tc>
      </w:tr>
      <w:tr w:rsidR="00CB2DE7" w14:paraId="50839952" w14:textId="77777777">
        <w:trPr>
          <w:jc w:val="center"/>
        </w:trPr>
        <w:tc>
          <w:tcPr>
            <w:tcW w:w="3360" w:type="dxa"/>
            <w:vAlign w:val="center"/>
          </w:tcPr>
          <w:p w14:paraId="02C139CE" w14:textId="77777777" w:rsidR="00CB2DE7" w:rsidRDefault="001B2D73">
            <w:pPr>
              <w:spacing w:after="0" w:line="240" w:lineRule="auto"/>
            </w:pPr>
            <w:r>
              <w:rPr>
                <w:color w:val="000000"/>
                <w:sz w:val="17"/>
              </w:rPr>
              <w:t>ORM / ODM</w:t>
            </w:r>
          </w:p>
        </w:tc>
        <w:tc>
          <w:tcPr>
            <w:tcW w:w="3360" w:type="dxa"/>
            <w:vAlign w:val="center"/>
          </w:tcPr>
          <w:p w14:paraId="49D33301" w14:textId="77777777" w:rsidR="00CB2DE7" w:rsidRDefault="001B2D73">
            <w:r>
              <w:rPr>
                <w:sz w:val="17"/>
              </w:rPr>
              <w:t>Mongoose</w:t>
            </w:r>
          </w:p>
        </w:tc>
        <w:tc>
          <w:tcPr>
            <w:tcW w:w="3360" w:type="dxa"/>
            <w:vAlign w:val="center"/>
          </w:tcPr>
          <w:p w14:paraId="46589CC9" w14:textId="77777777" w:rsidR="00CB2DE7" w:rsidRDefault="001B2D73">
            <w:r>
              <w:rPr>
                <w:sz w:val="17"/>
              </w:rPr>
              <w:t>ODM for defining schemas/models and interacting with MongoDB collections</w:t>
            </w:r>
          </w:p>
        </w:tc>
      </w:tr>
      <w:tr w:rsidR="00CB2DE7" w14:paraId="7FE0DB7A" w14:textId="77777777">
        <w:trPr>
          <w:jc w:val="center"/>
        </w:trPr>
        <w:tc>
          <w:tcPr>
            <w:tcW w:w="3360" w:type="dxa"/>
            <w:shd w:val="clear" w:color="auto" w:fill="F2F5FA"/>
            <w:vAlign w:val="center"/>
          </w:tcPr>
          <w:p w14:paraId="639DB182" w14:textId="77777777" w:rsidR="00CB2DE7" w:rsidRDefault="001B2D73">
            <w:pPr>
              <w:spacing w:after="0" w:line="240" w:lineRule="auto"/>
            </w:pPr>
            <w:r>
              <w:rPr>
                <w:color w:val="000000"/>
                <w:sz w:val="17"/>
              </w:rPr>
              <w:t>Authentication</w:t>
            </w:r>
          </w:p>
        </w:tc>
        <w:tc>
          <w:tcPr>
            <w:tcW w:w="3360" w:type="dxa"/>
            <w:shd w:val="clear" w:color="auto" w:fill="F2F5FA"/>
            <w:vAlign w:val="center"/>
          </w:tcPr>
          <w:p w14:paraId="33AFB672" w14:textId="77777777" w:rsidR="00CB2DE7" w:rsidRDefault="001B2D73">
            <w:pPr>
              <w:spacing w:after="0" w:line="240" w:lineRule="auto"/>
            </w:pPr>
            <w:r>
              <w:rPr>
                <w:color w:val="000000"/>
                <w:sz w:val="17"/>
              </w:rPr>
              <w:t>JWT + bcryptjs</w:t>
            </w:r>
          </w:p>
        </w:tc>
        <w:tc>
          <w:tcPr>
            <w:tcW w:w="3360" w:type="dxa"/>
            <w:shd w:val="clear" w:color="auto" w:fill="F2F5FA"/>
            <w:vAlign w:val="center"/>
          </w:tcPr>
          <w:p w14:paraId="76F714AB" w14:textId="77777777" w:rsidR="00CB2DE7" w:rsidRDefault="001B2D73">
            <w:pPr>
              <w:spacing w:after="0" w:line="240" w:lineRule="auto"/>
            </w:pPr>
            <w:r>
              <w:rPr>
                <w:color w:val="000000"/>
                <w:sz w:val="17"/>
              </w:rPr>
              <w:t>Token-based sessions and secure password hashing</w:t>
            </w:r>
          </w:p>
        </w:tc>
      </w:tr>
      <w:tr w:rsidR="00CB2DE7" w14:paraId="621E6FE1" w14:textId="77777777">
        <w:trPr>
          <w:jc w:val="center"/>
        </w:trPr>
        <w:tc>
          <w:tcPr>
            <w:tcW w:w="3360" w:type="dxa"/>
            <w:vAlign w:val="center"/>
          </w:tcPr>
          <w:p w14:paraId="7050E528" w14:textId="77777777" w:rsidR="00CB2DE7" w:rsidRDefault="001B2D73">
            <w:pPr>
              <w:spacing w:after="0" w:line="240" w:lineRule="auto"/>
            </w:pPr>
            <w:r>
              <w:rPr>
                <w:color w:val="000000"/>
                <w:sz w:val="17"/>
              </w:rPr>
              <w:t>Middleware</w:t>
            </w:r>
          </w:p>
        </w:tc>
        <w:tc>
          <w:tcPr>
            <w:tcW w:w="3360" w:type="dxa"/>
            <w:vAlign w:val="center"/>
          </w:tcPr>
          <w:p w14:paraId="6A7429E3" w14:textId="77777777" w:rsidR="00CB2DE7" w:rsidRDefault="001B2D73">
            <w:pPr>
              <w:spacing w:after="0" w:line="240" w:lineRule="auto"/>
            </w:pPr>
            <w:r>
              <w:rPr>
                <w:color w:val="000000"/>
                <w:sz w:val="17"/>
              </w:rPr>
              <w:t>cors, express.json, custom protect/adminOnly</w:t>
            </w:r>
          </w:p>
        </w:tc>
        <w:tc>
          <w:tcPr>
            <w:tcW w:w="3360" w:type="dxa"/>
            <w:vAlign w:val="center"/>
          </w:tcPr>
          <w:p w14:paraId="0577DB23" w14:textId="77777777" w:rsidR="00CB2DE7" w:rsidRDefault="001B2D73">
            <w:pPr>
              <w:spacing w:after="0" w:line="240" w:lineRule="auto"/>
            </w:pPr>
            <w:r>
              <w:rPr>
                <w:color w:val="000000"/>
                <w:sz w:val="17"/>
              </w:rPr>
              <w:t>CORS handling, JSON parsing, protected routes, role-based access</w:t>
            </w:r>
          </w:p>
        </w:tc>
      </w:tr>
      <w:tr w:rsidR="00CB2DE7" w14:paraId="5CB42876" w14:textId="77777777">
        <w:trPr>
          <w:jc w:val="center"/>
        </w:trPr>
        <w:tc>
          <w:tcPr>
            <w:tcW w:w="3360" w:type="dxa"/>
            <w:shd w:val="clear" w:color="auto" w:fill="F2F5FA"/>
            <w:vAlign w:val="center"/>
          </w:tcPr>
          <w:p w14:paraId="44B70459" w14:textId="77777777" w:rsidR="00CB2DE7" w:rsidRDefault="001B2D73">
            <w:pPr>
              <w:spacing w:after="0" w:line="240" w:lineRule="auto"/>
            </w:pPr>
            <w:r>
              <w:rPr>
                <w:color w:val="000000"/>
                <w:sz w:val="17"/>
              </w:rPr>
              <w:t>Version Control</w:t>
            </w:r>
          </w:p>
        </w:tc>
        <w:tc>
          <w:tcPr>
            <w:tcW w:w="3360" w:type="dxa"/>
            <w:shd w:val="clear" w:color="auto" w:fill="F2F5FA"/>
            <w:vAlign w:val="center"/>
          </w:tcPr>
          <w:p w14:paraId="3C2E9C9B" w14:textId="77777777" w:rsidR="00CB2DE7" w:rsidRDefault="001B2D73">
            <w:pPr>
              <w:spacing w:after="0" w:line="240" w:lineRule="auto"/>
            </w:pPr>
            <w:r>
              <w:rPr>
                <w:color w:val="000000"/>
                <w:sz w:val="17"/>
              </w:rPr>
              <w:t>Git + GitHub</w:t>
            </w:r>
          </w:p>
        </w:tc>
        <w:tc>
          <w:tcPr>
            <w:tcW w:w="3360" w:type="dxa"/>
            <w:shd w:val="clear" w:color="auto" w:fill="F2F5FA"/>
            <w:vAlign w:val="center"/>
          </w:tcPr>
          <w:p w14:paraId="633AAAB7" w14:textId="77777777" w:rsidR="00CB2DE7" w:rsidRDefault="001B2D73">
            <w:pPr>
              <w:spacing w:after="0" w:line="240" w:lineRule="auto"/>
            </w:pPr>
            <w:r>
              <w:rPr>
                <w:color w:val="000000"/>
                <w:sz w:val="17"/>
              </w:rPr>
              <w:t>Source code management and deployment connection</w:t>
            </w:r>
          </w:p>
        </w:tc>
      </w:tr>
      <w:tr w:rsidR="00CB2DE7" w14:paraId="3D7100F1" w14:textId="77777777">
        <w:trPr>
          <w:jc w:val="center"/>
        </w:trPr>
        <w:tc>
          <w:tcPr>
            <w:tcW w:w="3360" w:type="dxa"/>
            <w:vAlign w:val="center"/>
          </w:tcPr>
          <w:p w14:paraId="06812BFC" w14:textId="77777777" w:rsidR="00CB2DE7" w:rsidRDefault="001B2D73">
            <w:pPr>
              <w:spacing w:after="0" w:line="240" w:lineRule="auto"/>
            </w:pPr>
            <w:r>
              <w:rPr>
                <w:color w:val="000000"/>
                <w:sz w:val="17"/>
              </w:rPr>
              <w:t>Deployment</w:t>
            </w:r>
          </w:p>
        </w:tc>
        <w:tc>
          <w:tcPr>
            <w:tcW w:w="3360" w:type="dxa"/>
            <w:vAlign w:val="center"/>
          </w:tcPr>
          <w:p w14:paraId="2481125A" w14:textId="77777777" w:rsidR="00CB2DE7" w:rsidRDefault="001B2D73">
            <w:r>
              <w:rPr>
                <w:sz w:val="17"/>
              </w:rPr>
              <w:t>Render</w:t>
            </w:r>
          </w:p>
        </w:tc>
        <w:tc>
          <w:tcPr>
            <w:tcW w:w="3360" w:type="dxa"/>
            <w:vAlign w:val="center"/>
          </w:tcPr>
          <w:p w14:paraId="06A9DC31" w14:textId="77777777" w:rsidR="00CB2DE7" w:rsidRDefault="001B2D73">
            <w:r>
              <w:rPr>
                <w:sz w:val="17"/>
              </w:rPr>
              <w:t xml:space="preserve">Single live deployment for the </w:t>
            </w:r>
            <w:r>
              <w:rPr>
                <w:sz w:val="17"/>
              </w:rPr>
              <w:t>Express backend and frontend using Render</w:t>
            </w:r>
          </w:p>
        </w:tc>
      </w:tr>
      <w:tr w:rsidR="00CB2DE7" w14:paraId="48784756" w14:textId="77777777">
        <w:trPr>
          <w:jc w:val="center"/>
        </w:trPr>
        <w:tc>
          <w:tcPr>
            <w:tcW w:w="3360" w:type="dxa"/>
            <w:shd w:val="clear" w:color="auto" w:fill="F2F5FA"/>
            <w:vAlign w:val="center"/>
          </w:tcPr>
          <w:p w14:paraId="333DFFC8" w14:textId="77777777" w:rsidR="00CB2DE7" w:rsidRDefault="001B2D73">
            <w:pPr>
              <w:spacing w:after="0" w:line="240" w:lineRule="auto"/>
            </w:pPr>
            <w:r>
              <w:rPr>
                <w:color w:val="000000"/>
                <w:sz w:val="17"/>
              </w:rPr>
              <w:t>Testing</w:t>
            </w:r>
          </w:p>
        </w:tc>
        <w:tc>
          <w:tcPr>
            <w:tcW w:w="3360" w:type="dxa"/>
            <w:shd w:val="clear" w:color="auto" w:fill="F2F5FA"/>
            <w:vAlign w:val="center"/>
          </w:tcPr>
          <w:p w14:paraId="6C8A7A83" w14:textId="77777777" w:rsidR="00CB2DE7" w:rsidRDefault="001B2D73">
            <w:pPr>
              <w:spacing w:after="0" w:line="240" w:lineRule="auto"/>
            </w:pPr>
            <w:r>
              <w:rPr>
                <w:color w:val="000000"/>
                <w:sz w:val="17"/>
              </w:rPr>
              <w:t>Postman, browser testing, Chrome DevTools</w:t>
            </w:r>
          </w:p>
        </w:tc>
        <w:tc>
          <w:tcPr>
            <w:tcW w:w="3360" w:type="dxa"/>
            <w:shd w:val="clear" w:color="auto" w:fill="F2F5FA"/>
            <w:vAlign w:val="center"/>
          </w:tcPr>
          <w:p w14:paraId="178AF226" w14:textId="77777777" w:rsidR="00CB2DE7" w:rsidRDefault="001B2D73">
            <w:pPr>
              <w:spacing w:after="0" w:line="240" w:lineRule="auto"/>
            </w:pPr>
            <w:r>
              <w:rPr>
                <w:color w:val="000000"/>
                <w:sz w:val="17"/>
              </w:rPr>
              <w:t>API checks, manual UI testing, responsiveness checks</w:t>
            </w:r>
          </w:p>
        </w:tc>
      </w:tr>
    </w:tbl>
    <w:p w14:paraId="49559C89" w14:textId="77777777" w:rsidR="00CB2DE7" w:rsidRDefault="00CB2DE7"/>
    <w:p w14:paraId="74631BFE" w14:textId="77777777" w:rsidR="00CB2DE7" w:rsidRDefault="001B2D73">
      <w:pPr>
        <w:pStyle w:val="Heading1"/>
      </w:pPr>
      <w:r>
        <w:t>5. System Architecture &amp; Design</w:t>
      </w:r>
    </w:p>
    <w:p w14:paraId="1935D284" w14:textId="77777777" w:rsidR="00CB2DE7" w:rsidRDefault="001B2D73">
      <w:pPr>
        <w:pStyle w:val="Heading2"/>
      </w:pPr>
      <w:r>
        <w:t>5.1 High-Level Architecture</w:t>
      </w:r>
    </w:p>
    <w:p w14:paraId="40D9D384" w14:textId="77777777" w:rsidR="00CB2DE7" w:rsidRDefault="001B2D73">
      <w:r>
        <w:t xml:space="preserve">The application follows a </w:t>
      </w:r>
      <w:r>
        <w:t>client-server architecture. The browser loads the frontend pages and sends HTTP requests to the Express server. The server handles authentication, authorization, business logic, and data operations. The database layer is MongoDB, which stores users, produc</w:t>
      </w:r>
      <w:r>
        <w:t>ts, and orders in structured collections for persistent project data.</w:t>
      </w:r>
    </w:p>
    <w:p w14:paraId="7F944651" w14:textId="77777777" w:rsidR="00CB2DE7" w:rsidRDefault="001B2D73">
      <w:r>
        <w:rPr>
          <w:noProof/>
        </w:rPr>
        <w:drawing>
          <wp:inline distT="0" distB="0" distL="114300" distR="114300" wp14:anchorId="06CC7AD8" wp14:editId="6D9170E8">
            <wp:extent cx="6126480" cy="316865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26480" cy="3168721"/>
                    </a:xfrm>
                    <a:prstGeom prst="rect">
                      <a:avLst/>
                    </a:prstGeom>
                  </pic:spPr>
                </pic:pic>
              </a:graphicData>
            </a:graphic>
          </wp:inline>
        </w:drawing>
      </w:r>
    </w:p>
    <w:p w14:paraId="765A89AF" w14:textId="77777777" w:rsidR="00CB2DE7" w:rsidRDefault="001B2D73">
      <w:pPr>
        <w:pStyle w:val="Heading2"/>
      </w:pPr>
      <w:r>
        <w:lastRenderedPageBreak/>
        <w:t>5.2 Frontend Architecture</w:t>
      </w:r>
    </w:p>
    <w:p w14:paraId="0A60ECF2" w14:textId="77777777" w:rsidR="00CB2DE7" w:rsidRDefault="001B2D73">
      <w:pPr>
        <w:pStyle w:val="ListBullet"/>
      </w:pPr>
      <w:r>
        <w:t>Pages: index/home, login/register, cart, checkout, admin dashboard, and supporting product pages.</w:t>
      </w:r>
    </w:p>
    <w:p w14:paraId="436EC8D2" w14:textId="77777777" w:rsidR="00CB2DE7" w:rsidRDefault="001B2D73">
      <w:pPr>
        <w:pStyle w:val="ListBullet"/>
      </w:pPr>
      <w:r>
        <w:t xml:space="preserve">State approach: browser local storage/session data plus API </w:t>
      </w:r>
      <w:r>
        <w:t>responses for logged-in user actions.</w:t>
      </w:r>
    </w:p>
    <w:p w14:paraId="0C1AF004" w14:textId="77777777" w:rsidR="00CB2DE7" w:rsidRDefault="001B2D73">
      <w:pPr>
        <w:pStyle w:val="ListBullet"/>
      </w:pPr>
      <w:r>
        <w:t>Routing approach: multi-page static website using HTML file navigation and JavaScript event handling.</w:t>
      </w:r>
    </w:p>
    <w:p w14:paraId="00768720" w14:textId="77777777" w:rsidR="00CB2DE7" w:rsidRDefault="001B2D73">
      <w:pPr>
        <w:pStyle w:val="Heading2"/>
      </w:pPr>
      <w:r>
        <w:t>5.3 Backend Architecture</w:t>
      </w:r>
    </w:p>
    <w:p w14:paraId="5E2A768B" w14:textId="77777777" w:rsidR="00CB2DE7" w:rsidRDefault="001B2D73">
      <w:pPr>
        <w:pStyle w:val="ListBullet"/>
      </w:pPr>
      <w:r>
        <w:t>REST API implemented using Express.js and connected to MongoDB using Mongoose.</w:t>
      </w:r>
    </w:p>
    <w:p w14:paraId="1E129AE0" w14:textId="77777777" w:rsidR="00CB2DE7" w:rsidRDefault="001B2D73">
      <w:pPr>
        <w:pStyle w:val="ListBullet"/>
      </w:pPr>
      <w:r>
        <w:t>Middleware i</w:t>
      </w:r>
      <w:r>
        <w:t>ncludes CORS, JSON parsing, JWT protection, and admin-only access control.</w:t>
      </w:r>
    </w:p>
    <w:p w14:paraId="4ACC434A" w14:textId="77777777" w:rsidR="00CB2DE7" w:rsidRDefault="001B2D73">
      <w:pPr>
        <w:pStyle w:val="ListBullet"/>
      </w:pPr>
      <w:r>
        <w:t>Main route groups: authentication, products, customer orders, and admin orders.</w:t>
      </w:r>
    </w:p>
    <w:p w14:paraId="193E4567" w14:textId="77777777" w:rsidR="00CB2DE7" w:rsidRDefault="001B2D73">
      <w:pPr>
        <w:pStyle w:val="ListBullet"/>
      </w:pPr>
      <w:r>
        <w:t>Business logic includes product retrieval from MongoDB, product creation/deletion, placing orders, ch</w:t>
      </w:r>
      <w:r>
        <w:t>ecking stock, and updating order status.</w:t>
      </w:r>
    </w:p>
    <w:p w14:paraId="04F939E4" w14:textId="77777777" w:rsidR="00CB2DE7" w:rsidRDefault="001B2D73">
      <w:pPr>
        <w:pStyle w:val="Heading2"/>
      </w:pPr>
      <w:r>
        <w:t>5.4 Database Schema</w:t>
      </w:r>
    </w:p>
    <w:p w14:paraId="682E9F84" w14:textId="77777777" w:rsidR="00CB2DE7" w:rsidRDefault="001B2D73">
      <w:r>
        <w:t>MongoDB is used as the main database instead of the previous database.json file. The backend connects to MongoDB using Mongoose and stores application data in separate collections.</w:t>
      </w:r>
    </w:p>
    <w:p w14:paraId="5FAA73ED" w14:textId="77777777" w:rsidR="00CB2DE7" w:rsidRDefault="001B2D73">
      <w:r>
        <w:t>Main collectio</w:t>
      </w:r>
      <w:r>
        <w:t>ns:</w:t>
      </w:r>
    </w:p>
    <w:tbl>
      <w:tblPr>
        <w:tblStyle w:val="TableGrid"/>
        <w:tblW w:w="0" w:type="auto"/>
        <w:tblLook w:val="04A0" w:firstRow="1" w:lastRow="0" w:firstColumn="1" w:lastColumn="0" w:noHBand="0" w:noVBand="1"/>
      </w:tblPr>
      <w:tblGrid>
        <w:gridCol w:w="3360"/>
        <w:gridCol w:w="3360"/>
        <w:gridCol w:w="3360"/>
      </w:tblGrid>
      <w:tr w:rsidR="00CB2DE7" w14:paraId="0AC8361E" w14:textId="77777777">
        <w:tc>
          <w:tcPr>
            <w:tcW w:w="3360" w:type="dxa"/>
          </w:tcPr>
          <w:p w14:paraId="292E374C" w14:textId="77777777" w:rsidR="00CB2DE7" w:rsidRDefault="001B2D73">
            <w:r>
              <w:rPr>
                <w:b/>
                <w:sz w:val="17"/>
              </w:rPr>
              <w:t>Collection / Model</w:t>
            </w:r>
          </w:p>
        </w:tc>
        <w:tc>
          <w:tcPr>
            <w:tcW w:w="3360" w:type="dxa"/>
          </w:tcPr>
          <w:p w14:paraId="6D0C1D2C" w14:textId="77777777" w:rsidR="00CB2DE7" w:rsidRDefault="001B2D73">
            <w:r>
              <w:rPr>
                <w:b/>
                <w:sz w:val="17"/>
              </w:rPr>
              <w:t>Main Fields</w:t>
            </w:r>
          </w:p>
        </w:tc>
        <w:tc>
          <w:tcPr>
            <w:tcW w:w="3360" w:type="dxa"/>
          </w:tcPr>
          <w:p w14:paraId="04C81487" w14:textId="77777777" w:rsidR="00CB2DE7" w:rsidRDefault="001B2D73">
            <w:r>
              <w:rPr>
                <w:b/>
                <w:sz w:val="17"/>
              </w:rPr>
              <w:t>Purpose</w:t>
            </w:r>
          </w:p>
        </w:tc>
      </w:tr>
      <w:tr w:rsidR="00CB2DE7" w14:paraId="436171FE" w14:textId="77777777">
        <w:tc>
          <w:tcPr>
            <w:tcW w:w="3360" w:type="dxa"/>
          </w:tcPr>
          <w:p w14:paraId="3DD0E3C8" w14:textId="77777777" w:rsidR="00CB2DE7" w:rsidRDefault="001B2D73">
            <w:r>
              <w:rPr>
                <w:sz w:val="17"/>
              </w:rPr>
              <w:t>Users</w:t>
            </w:r>
          </w:p>
        </w:tc>
        <w:tc>
          <w:tcPr>
            <w:tcW w:w="3360" w:type="dxa"/>
          </w:tcPr>
          <w:p w14:paraId="11BF430E" w14:textId="77777777" w:rsidR="00CB2DE7" w:rsidRDefault="001B2D73">
            <w:r>
              <w:rPr>
                <w:sz w:val="17"/>
              </w:rPr>
              <w:t>name, email, password, role, createdAt</w:t>
            </w:r>
          </w:p>
        </w:tc>
        <w:tc>
          <w:tcPr>
            <w:tcW w:w="3360" w:type="dxa"/>
          </w:tcPr>
          <w:p w14:paraId="717C29EE" w14:textId="77777777" w:rsidR="00CB2DE7" w:rsidRDefault="001B2D73">
            <w:r>
              <w:rPr>
                <w:sz w:val="17"/>
              </w:rPr>
              <w:t>Stores customer/admin accounts and authentication data</w:t>
            </w:r>
          </w:p>
        </w:tc>
      </w:tr>
      <w:tr w:rsidR="00CB2DE7" w14:paraId="60872891" w14:textId="77777777">
        <w:tc>
          <w:tcPr>
            <w:tcW w:w="3360" w:type="dxa"/>
          </w:tcPr>
          <w:p w14:paraId="0C5EF1B9" w14:textId="77777777" w:rsidR="00CB2DE7" w:rsidRDefault="001B2D73">
            <w:r>
              <w:rPr>
                <w:sz w:val="17"/>
              </w:rPr>
              <w:t>Products</w:t>
            </w:r>
          </w:p>
        </w:tc>
        <w:tc>
          <w:tcPr>
            <w:tcW w:w="3360" w:type="dxa"/>
          </w:tcPr>
          <w:p w14:paraId="316BEE85" w14:textId="77777777" w:rsidR="00CB2DE7" w:rsidRDefault="001B2D73">
            <w:r>
              <w:rPr>
                <w:sz w:val="17"/>
              </w:rPr>
              <w:t>name, category, price, image, stock, description</w:t>
            </w:r>
          </w:p>
        </w:tc>
        <w:tc>
          <w:tcPr>
            <w:tcW w:w="3360" w:type="dxa"/>
          </w:tcPr>
          <w:p w14:paraId="14AA3385" w14:textId="77777777" w:rsidR="00CB2DE7" w:rsidRDefault="001B2D73">
            <w:r>
              <w:rPr>
                <w:sz w:val="17"/>
              </w:rPr>
              <w:t xml:space="preserve">Stores supermarket product catalog and </w:t>
            </w:r>
            <w:r>
              <w:rPr>
                <w:sz w:val="17"/>
              </w:rPr>
              <w:t>inventory information</w:t>
            </w:r>
          </w:p>
        </w:tc>
      </w:tr>
      <w:tr w:rsidR="00CB2DE7" w14:paraId="4313C352" w14:textId="77777777">
        <w:tc>
          <w:tcPr>
            <w:tcW w:w="3360" w:type="dxa"/>
          </w:tcPr>
          <w:p w14:paraId="3C2C25CE" w14:textId="77777777" w:rsidR="00CB2DE7" w:rsidRDefault="001B2D73">
            <w:r>
              <w:rPr>
                <w:sz w:val="17"/>
              </w:rPr>
              <w:t>Orders</w:t>
            </w:r>
          </w:p>
        </w:tc>
        <w:tc>
          <w:tcPr>
            <w:tcW w:w="3360" w:type="dxa"/>
          </w:tcPr>
          <w:p w14:paraId="04B33598" w14:textId="77777777" w:rsidR="00CB2DE7" w:rsidRDefault="001B2D73">
            <w:r>
              <w:rPr>
                <w:sz w:val="17"/>
              </w:rPr>
              <w:t>userId, items, totalPrice, address, paymentMethod, status, createdAt</w:t>
            </w:r>
          </w:p>
        </w:tc>
        <w:tc>
          <w:tcPr>
            <w:tcW w:w="3360" w:type="dxa"/>
          </w:tcPr>
          <w:p w14:paraId="6A1BAEF4" w14:textId="77777777" w:rsidR="00CB2DE7" w:rsidRDefault="001B2D73">
            <w:r>
              <w:rPr>
                <w:sz w:val="17"/>
              </w:rPr>
              <w:t>Stores customer orders and supports admin order tracking</w:t>
            </w:r>
          </w:p>
        </w:tc>
      </w:tr>
    </w:tbl>
    <w:p w14:paraId="68390437" w14:textId="77777777" w:rsidR="00CB2DE7" w:rsidRDefault="001B2D73">
      <w:r>
        <w:t>Relationships: each order references the user who placed it, and each order item references a produ</w:t>
      </w:r>
      <w:r>
        <w:t>ct. This keeps the system organized and allows the admin dashboard to read product and order data directly from MongoDB.</w:t>
      </w:r>
    </w:p>
    <w:p w14:paraId="6E63B39B" w14:textId="77777777" w:rsidR="00CB2DE7" w:rsidRDefault="001B2D73">
      <w:r>
        <w:rPr>
          <w:noProof/>
        </w:rPr>
        <w:lastRenderedPageBreak/>
        <w:drawing>
          <wp:inline distT="0" distB="0" distL="114300" distR="114300" wp14:anchorId="7FA55635" wp14:editId="04E93F0C">
            <wp:extent cx="6394450" cy="3516630"/>
            <wp:effectExtent l="0" t="0" r="6350" b="38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6394450" cy="3516630"/>
                    </a:xfrm>
                    <a:prstGeom prst="rect">
                      <a:avLst/>
                    </a:prstGeom>
                    <a:noFill/>
                    <a:ln>
                      <a:noFill/>
                    </a:ln>
                  </pic:spPr>
                </pic:pic>
              </a:graphicData>
            </a:graphic>
          </wp:inline>
        </w:drawing>
      </w:r>
    </w:p>
    <w:p w14:paraId="01EE244B" w14:textId="77777777" w:rsidR="00CB2DE7" w:rsidRDefault="001B2D73">
      <w:pPr>
        <w:pStyle w:val="Heading1"/>
      </w:pPr>
      <w:r>
        <w:t>6. Project Steps &amp; Phases</w:t>
      </w:r>
    </w:p>
    <w:tbl>
      <w:tblPr>
        <w:tblStyle w:val="TableGrid"/>
        <w:tblW w:w="0" w:type="auto"/>
        <w:jc w:val="center"/>
        <w:tblLook w:val="04A0" w:firstRow="1" w:lastRow="0" w:firstColumn="1" w:lastColumn="0" w:noHBand="0" w:noVBand="1"/>
      </w:tblPr>
      <w:tblGrid>
        <w:gridCol w:w="3360"/>
        <w:gridCol w:w="3360"/>
        <w:gridCol w:w="3360"/>
      </w:tblGrid>
      <w:tr w:rsidR="00CB2DE7" w14:paraId="37CA2E3D" w14:textId="77777777">
        <w:trPr>
          <w:jc w:val="center"/>
        </w:trPr>
        <w:tc>
          <w:tcPr>
            <w:tcW w:w="3360" w:type="dxa"/>
            <w:shd w:val="clear" w:color="auto" w:fill="1F3556"/>
            <w:vAlign w:val="center"/>
          </w:tcPr>
          <w:p w14:paraId="27F302C7" w14:textId="77777777" w:rsidR="00CB2DE7" w:rsidRDefault="001B2D73">
            <w:pPr>
              <w:spacing w:after="0" w:line="240" w:lineRule="auto"/>
            </w:pPr>
            <w:r>
              <w:rPr>
                <w:b/>
                <w:color w:val="FFFFFF"/>
                <w:sz w:val="17"/>
              </w:rPr>
              <w:t>Phase</w:t>
            </w:r>
          </w:p>
        </w:tc>
        <w:tc>
          <w:tcPr>
            <w:tcW w:w="3360" w:type="dxa"/>
            <w:shd w:val="clear" w:color="auto" w:fill="1F3556"/>
            <w:vAlign w:val="center"/>
          </w:tcPr>
          <w:p w14:paraId="30BE423F" w14:textId="77777777" w:rsidR="00CB2DE7" w:rsidRDefault="001B2D73">
            <w:pPr>
              <w:spacing w:after="0" w:line="240" w:lineRule="auto"/>
            </w:pPr>
            <w:r>
              <w:rPr>
                <w:b/>
                <w:color w:val="FFFFFF"/>
                <w:sz w:val="17"/>
              </w:rPr>
              <w:t>Step / Task</w:t>
            </w:r>
          </w:p>
        </w:tc>
        <w:tc>
          <w:tcPr>
            <w:tcW w:w="3360" w:type="dxa"/>
            <w:shd w:val="clear" w:color="auto" w:fill="1F3556"/>
            <w:vAlign w:val="center"/>
          </w:tcPr>
          <w:p w14:paraId="0E002CFA" w14:textId="77777777" w:rsidR="00CB2DE7" w:rsidRDefault="001B2D73">
            <w:pPr>
              <w:spacing w:after="0" w:line="240" w:lineRule="auto"/>
            </w:pPr>
            <w:r>
              <w:rPr>
                <w:b/>
                <w:color w:val="FFFFFF"/>
                <w:sz w:val="17"/>
              </w:rPr>
              <w:t>Expected Output / Deliverable</w:t>
            </w:r>
          </w:p>
        </w:tc>
      </w:tr>
      <w:tr w:rsidR="00CB2DE7" w14:paraId="4FDF53DC" w14:textId="77777777">
        <w:trPr>
          <w:jc w:val="center"/>
        </w:trPr>
        <w:tc>
          <w:tcPr>
            <w:tcW w:w="3360" w:type="dxa"/>
            <w:vAlign w:val="center"/>
          </w:tcPr>
          <w:p w14:paraId="625CB592" w14:textId="77777777" w:rsidR="00CB2DE7" w:rsidRDefault="001B2D73">
            <w:pPr>
              <w:spacing w:after="0" w:line="240" w:lineRule="auto"/>
            </w:pPr>
            <w:r>
              <w:rPr>
                <w:color w:val="000000"/>
                <w:sz w:val="17"/>
              </w:rPr>
              <w:t>Phase 1</w:t>
            </w:r>
          </w:p>
        </w:tc>
        <w:tc>
          <w:tcPr>
            <w:tcW w:w="3360" w:type="dxa"/>
            <w:vAlign w:val="center"/>
          </w:tcPr>
          <w:p w14:paraId="19AE92F5" w14:textId="77777777" w:rsidR="00CB2DE7" w:rsidRDefault="001B2D73">
            <w:pPr>
              <w:spacing w:after="0" w:line="240" w:lineRule="auto"/>
            </w:pPr>
            <w:r>
              <w:rPr>
                <w:color w:val="000000"/>
                <w:sz w:val="17"/>
              </w:rPr>
              <w:t xml:space="preserve">Project planning, scope definition, page </w:t>
            </w:r>
            <w:r>
              <w:rPr>
                <w:color w:val="000000"/>
                <w:sz w:val="17"/>
              </w:rPr>
              <w:t>list, and feature selection</w:t>
            </w:r>
          </w:p>
        </w:tc>
        <w:tc>
          <w:tcPr>
            <w:tcW w:w="3360" w:type="dxa"/>
            <w:vAlign w:val="center"/>
          </w:tcPr>
          <w:p w14:paraId="59489094" w14:textId="77777777" w:rsidR="00CB2DE7" w:rsidRDefault="001B2D73">
            <w:pPr>
              <w:spacing w:after="0" w:line="240" w:lineRule="auto"/>
            </w:pPr>
            <w:r>
              <w:rPr>
                <w:color w:val="000000"/>
                <w:sz w:val="17"/>
              </w:rPr>
              <w:t>Approved project idea and required features</w:t>
            </w:r>
          </w:p>
        </w:tc>
      </w:tr>
      <w:tr w:rsidR="00CB2DE7" w14:paraId="2F6020CB" w14:textId="77777777">
        <w:trPr>
          <w:jc w:val="center"/>
        </w:trPr>
        <w:tc>
          <w:tcPr>
            <w:tcW w:w="3360" w:type="dxa"/>
            <w:shd w:val="clear" w:color="auto" w:fill="F2F5FA"/>
            <w:vAlign w:val="center"/>
          </w:tcPr>
          <w:p w14:paraId="45A0ED72" w14:textId="77777777" w:rsidR="00CB2DE7" w:rsidRDefault="001B2D73">
            <w:pPr>
              <w:spacing w:after="0" w:line="240" w:lineRule="auto"/>
            </w:pPr>
            <w:r>
              <w:rPr>
                <w:color w:val="000000"/>
                <w:sz w:val="17"/>
              </w:rPr>
              <w:t>Phase 2</w:t>
            </w:r>
          </w:p>
        </w:tc>
        <w:tc>
          <w:tcPr>
            <w:tcW w:w="3360" w:type="dxa"/>
            <w:shd w:val="clear" w:color="auto" w:fill="F2F5FA"/>
            <w:vAlign w:val="center"/>
          </w:tcPr>
          <w:p w14:paraId="49C2160A" w14:textId="77777777" w:rsidR="00CB2DE7" w:rsidRDefault="001B2D73">
            <w:pPr>
              <w:spacing w:after="0" w:line="240" w:lineRule="auto"/>
            </w:pPr>
            <w:r>
              <w:rPr>
                <w:color w:val="000000"/>
                <w:sz w:val="17"/>
              </w:rPr>
              <w:t>Database structure design for users, products, and orders</w:t>
            </w:r>
          </w:p>
        </w:tc>
        <w:tc>
          <w:tcPr>
            <w:tcW w:w="3360" w:type="dxa"/>
            <w:shd w:val="clear" w:color="auto" w:fill="F2F5FA"/>
            <w:vAlign w:val="center"/>
          </w:tcPr>
          <w:p w14:paraId="35D45F7D" w14:textId="77777777" w:rsidR="00CB2DE7" w:rsidRDefault="001B2D73">
            <w:r>
              <w:rPr>
                <w:sz w:val="17"/>
              </w:rPr>
              <w:t>MongoDB collections, Mongoose schemas, and sample seed data</w:t>
            </w:r>
          </w:p>
        </w:tc>
      </w:tr>
      <w:tr w:rsidR="00CB2DE7" w14:paraId="1329C32B" w14:textId="77777777">
        <w:trPr>
          <w:jc w:val="center"/>
        </w:trPr>
        <w:tc>
          <w:tcPr>
            <w:tcW w:w="3360" w:type="dxa"/>
            <w:vAlign w:val="center"/>
          </w:tcPr>
          <w:p w14:paraId="15D6D22E" w14:textId="77777777" w:rsidR="00CB2DE7" w:rsidRDefault="001B2D73">
            <w:pPr>
              <w:spacing w:after="0" w:line="240" w:lineRule="auto"/>
            </w:pPr>
            <w:r>
              <w:rPr>
                <w:color w:val="000000"/>
                <w:sz w:val="17"/>
              </w:rPr>
              <w:t>Phase 3</w:t>
            </w:r>
          </w:p>
        </w:tc>
        <w:tc>
          <w:tcPr>
            <w:tcW w:w="3360" w:type="dxa"/>
            <w:vAlign w:val="center"/>
          </w:tcPr>
          <w:p w14:paraId="6D49FEA8" w14:textId="77777777" w:rsidR="00CB2DE7" w:rsidRDefault="001B2D73">
            <w:r>
              <w:rPr>
                <w:sz w:val="17"/>
              </w:rPr>
              <w:t>Environment setup, GitHub repository, folder str</w:t>
            </w:r>
            <w:r>
              <w:rPr>
                <w:sz w:val="17"/>
              </w:rPr>
              <w:t>ucture, and MongoDB connection setup</w:t>
            </w:r>
          </w:p>
        </w:tc>
        <w:tc>
          <w:tcPr>
            <w:tcW w:w="3360" w:type="dxa"/>
            <w:vAlign w:val="center"/>
          </w:tcPr>
          <w:p w14:paraId="4ABB6BF7" w14:textId="77777777" w:rsidR="00CB2DE7" w:rsidRDefault="001B2D73">
            <w:r>
              <w:rPr>
                <w:sz w:val="17"/>
              </w:rPr>
              <w:t>Initialized frontend/backend folders and configured MongoDB connection</w:t>
            </w:r>
          </w:p>
        </w:tc>
      </w:tr>
      <w:tr w:rsidR="00CB2DE7" w14:paraId="62D0085D" w14:textId="77777777">
        <w:trPr>
          <w:jc w:val="center"/>
        </w:trPr>
        <w:tc>
          <w:tcPr>
            <w:tcW w:w="3360" w:type="dxa"/>
            <w:shd w:val="clear" w:color="auto" w:fill="F2F5FA"/>
            <w:vAlign w:val="center"/>
          </w:tcPr>
          <w:p w14:paraId="4430F355" w14:textId="77777777" w:rsidR="00CB2DE7" w:rsidRDefault="001B2D73">
            <w:pPr>
              <w:spacing w:after="0" w:line="240" w:lineRule="auto"/>
            </w:pPr>
            <w:r>
              <w:rPr>
                <w:color w:val="000000"/>
                <w:sz w:val="17"/>
              </w:rPr>
              <w:t>Phase 4</w:t>
            </w:r>
          </w:p>
        </w:tc>
        <w:tc>
          <w:tcPr>
            <w:tcW w:w="3360" w:type="dxa"/>
            <w:shd w:val="clear" w:color="auto" w:fill="F2F5FA"/>
            <w:vAlign w:val="center"/>
          </w:tcPr>
          <w:p w14:paraId="24F3CBE3" w14:textId="77777777" w:rsidR="00CB2DE7" w:rsidRDefault="001B2D73">
            <w:pPr>
              <w:spacing w:after="0" w:line="240" w:lineRule="auto"/>
            </w:pPr>
            <w:r>
              <w:rPr>
                <w:color w:val="000000"/>
                <w:sz w:val="17"/>
              </w:rPr>
              <w:t>Backend development: authentication, product API, order API, admin logic</w:t>
            </w:r>
          </w:p>
        </w:tc>
        <w:tc>
          <w:tcPr>
            <w:tcW w:w="3360" w:type="dxa"/>
            <w:shd w:val="clear" w:color="auto" w:fill="F2F5FA"/>
            <w:vAlign w:val="center"/>
          </w:tcPr>
          <w:p w14:paraId="37E18C4C" w14:textId="77777777" w:rsidR="00CB2DE7" w:rsidRDefault="001B2D73">
            <w:pPr>
              <w:spacing w:after="0" w:line="240" w:lineRule="auto"/>
            </w:pPr>
            <w:r>
              <w:rPr>
                <w:color w:val="000000"/>
                <w:sz w:val="17"/>
              </w:rPr>
              <w:t>Working Express endpoints</w:t>
            </w:r>
          </w:p>
        </w:tc>
      </w:tr>
      <w:tr w:rsidR="00CB2DE7" w14:paraId="4F168A74" w14:textId="77777777">
        <w:trPr>
          <w:jc w:val="center"/>
        </w:trPr>
        <w:tc>
          <w:tcPr>
            <w:tcW w:w="3360" w:type="dxa"/>
            <w:vAlign w:val="center"/>
          </w:tcPr>
          <w:p w14:paraId="61DDBFEF" w14:textId="77777777" w:rsidR="00CB2DE7" w:rsidRDefault="001B2D73">
            <w:pPr>
              <w:spacing w:after="0" w:line="240" w:lineRule="auto"/>
            </w:pPr>
            <w:r>
              <w:rPr>
                <w:color w:val="000000"/>
                <w:sz w:val="17"/>
              </w:rPr>
              <w:t>Phase 5</w:t>
            </w:r>
          </w:p>
        </w:tc>
        <w:tc>
          <w:tcPr>
            <w:tcW w:w="3360" w:type="dxa"/>
            <w:vAlign w:val="center"/>
          </w:tcPr>
          <w:p w14:paraId="13192019" w14:textId="77777777" w:rsidR="00CB2DE7" w:rsidRDefault="001B2D73">
            <w:pPr>
              <w:spacing w:after="0" w:line="240" w:lineRule="auto"/>
            </w:pPr>
            <w:r>
              <w:rPr>
                <w:color w:val="000000"/>
                <w:sz w:val="17"/>
              </w:rPr>
              <w:t xml:space="preserve">Frontend </w:t>
            </w:r>
            <w:r>
              <w:rPr>
                <w:color w:val="000000"/>
                <w:sz w:val="17"/>
              </w:rPr>
              <w:t>development: pages, forms, product cards, cart, checkout, admin</w:t>
            </w:r>
          </w:p>
        </w:tc>
        <w:tc>
          <w:tcPr>
            <w:tcW w:w="3360" w:type="dxa"/>
            <w:vAlign w:val="center"/>
          </w:tcPr>
          <w:p w14:paraId="45F1249E" w14:textId="77777777" w:rsidR="00CB2DE7" w:rsidRDefault="001B2D73">
            <w:pPr>
              <w:spacing w:after="0" w:line="240" w:lineRule="auto"/>
            </w:pPr>
            <w:r>
              <w:rPr>
                <w:color w:val="000000"/>
                <w:sz w:val="17"/>
              </w:rPr>
              <w:t>Functional user interface connected to the API</w:t>
            </w:r>
          </w:p>
        </w:tc>
      </w:tr>
      <w:tr w:rsidR="00CB2DE7" w14:paraId="3BA223D8" w14:textId="77777777">
        <w:trPr>
          <w:jc w:val="center"/>
        </w:trPr>
        <w:tc>
          <w:tcPr>
            <w:tcW w:w="3360" w:type="dxa"/>
            <w:shd w:val="clear" w:color="auto" w:fill="F2F5FA"/>
            <w:vAlign w:val="center"/>
          </w:tcPr>
          <w:p w14:paraId="2ECA61CD" w14:textId="77777777" w:rsidR="00CB2DE7" w:rsidRDefault="001B2D73">
            <w:pPr>
              <w:spacing w:after="0" w:line="240" w:lineRule="auto"/>
            </w:pPr>
            <w:r>
              <w:rPr>
                <w:color w:val="000000"/>
                <w:sz w:val="17"/>
              </w:rPr>
              <w:t>Phase 6</w:t>
            </w:r>
          </w:p>
        </w:tc>
        <w:tc>
          <w:tcPr>
            <w:tcW w:w="3360" w:type="dxa"/>
            <w:shd w:val="clear" w:color="auto" w:fill="F2F5FA"/>
            <w:vAlign w:val="center"/>
          </w:tcPr>
          <w:p w14:paraId="2516D143" w14:textId="77777777" w:rsidR="00CB2DE7" w:rsidRDefault="001B2D73">
            <w:pPr>
              <w:spacing w:after="0" w:line="240" w:lineRule="auto"/>
            </w:pPr>
            <w:r>
              <w:rPr>
                <w:color w:val="000000"/>
                <w:sz w:val="17"/>
              </w:rPr>
              <w:t>Security and role-based access</w:t>
            </w:r>
          </w:p>
        </w:tc>
        <w:tc>
          <w:tcPr>
            <w:tcW w:w="3360" w:type="dxa"/>
            <w:shd w:val="clear" w:color="auto" w:fill="F2F5FA"/>
            <w:vAlign w:val="center"/>
          </w:tcPr>
          <w:p w14:paraId="7766BE5E" w14:textId="77777777" w:rsidR="00CB2DE7" w:rsidRDefault="001B2D73">
            <w:pPr>
              <w:spacing w:after="0" w:line="240" w:lineRule="auto"/>
            </w:pPr>
            <w:r>
              <w:rPr>
                <w:color w:val="000000"/>
                <w:sz w:val="17"/>
              </w:rPr>
              <w:t>JWT login, bcrypt password hashing, admin-only routes</w:t>
            </w:r>
          </w:p>
        </w:tc>
      </w:tr>
      <w:tr w:rsidR="00CB2DE7" w14:paraId="4B761B47" w14:textId="77777777">
        <w:trPr>
          <w:jc w:val="center"/>
        </w:trPr>
        <w:tc>
          <w:tcPr>
            <w:tcW w:w="3360" w:type="dxa"/>
            <w:vAlign w:val="center"/>
          </w:tcPr>
          <w:p w14:paraId="5645ED82" w14:textId="77777777" w:rsidR="00CB2DE7" w:rsidRDefault="001B2D73">
            <w:pPr>
              <w:spacing w:after="0" w:line="240" w:lineRule="auto"/>
            </w:pPr>
            <w:r>
              <w:rPr>
                <w:color w:val="000000"/>
                <w:sz w:val="17"/>
              </w:rPr>
              <w:t>Phase 7</w:t>
            </w:r>
          </w:p>
        </w:tc>
        <w:tc>
          <w:tcPr>
            <w:tcW w:w="3360" w:type="dxa"/>
            <w:vAlign w:val="center"/>
          </w:tcPr>
          <w:p w14:paraId="53B57E79" w14:textId="77777777" w:rsidR="00CB2DE7" w:rsidRDefault="001B2D73">
            <w:pPr>
              <w:spacing w:after="0" w:line="240" w:lineRule="auto"/>
            </w:pPr>
            <w:r>
              <w:rPr>
                <w:color w:val="000000"/>
                <w:sz w:val="17"/>
              </w:rPr>
              <w:t>Testing and bug fixing</w:t>
            </w:r>
          </w:p>
        </w:tc>
        <w:tc>
          <w:tcPr>
            <w:tcW w:w="3360" w:type="dxa"/>
            <w:vAlign w:val="center"/>
          </w:tcPr>
          <w:p w14:paraId="74C1D786" w14:textId="77777777" w:rsidR="00CB2DE7" w:rsidRDefault="001B2D73">
            <w:pPr>
              <w:spacing w:after="0" w:line="240" w:lineRule="auto"/>
            </w:pPr>
            <w:r>
              <w:rPr>
                <w:color w:val="000000"/>
                <w:sz w:val="17"/>
              </w:rPr>
              <w:t>Verified main user/</w:t>
            </w:r>
            <w:r>
              <w:rPr>
                <w:color w:val="000000"/>
                <w:sz w:val="17"/>
              </w:rPr>
              <w:t>admin flows</w:t>
            </w:r>
          </w:p>
        </w:tc>
      </w:tr>
      <w:tr w:rsidR="00CB2DE7" w14:paraId="478DF9BB" w14:textId="77777777">
        <w:trPr>
          <w:jc w:val="center"/>
        </w:trPr>
        <w:tc>
          <w:tcPr>
            <w:tcW w:w="3360" w:type="dxa"/>
            <w:shd w:val="clear" w:color="auto" w:fill="F2F5FA"/>
            <w:vAlign w:val="center"/>
          </w:tcPr>
          <w:p w14:paraId="0D014657" w14:textId="77777777" w:rsidR="00CB2DE7" w:rsidRDefault="001B2D73">
            <w:pPr>
              <w:spacing w:after="0" w:line="240" w:lineRule="auto"/>
            </w:pPr>
            <w:r>
              <w:rPr>
                <w:color w:val="000000"/>
                <w:sz w:val="17"/>
              </w:rPr>
              <w:t>Phase 8</w:t>
            </w:r>
          </w:p>
        </w:tc>
        <w:tc>
          <w:tcPr>
            <w:tcW w:w="3360" w:type="dxa"/>
            <w:shd w:val="clear" w:color="auto" w:fill="F2F5FA"/>
            <w:vAlign w:val="center"/>
          </w:tcPr>
          <w:p w14:paraId="04F43F64" w14:textId="77777777" w:rsidR="00CB2DE7" w:rsidRDefault="001B2D73">
            <w:r>
              <w:rPr>
                <w:sz w:val="17"/>
              </w:rPr>
              <w:t>Render deployment and final delivery</w:t>
            </w:r>
          </w:p>
        </w:tc>
        <w:tc>
          <w:tcPr>
            <w:tcW w:w="3360" w:type="dxa"/>
            <w:shd w:val="clear" w:color="auto" w:fill="F2F5FA"/>
            <w:vAlign w:val="center"/>
          </w:tcPr>
          <w:p w14:paraId="29309341" w14:textId="77777777" w:rsidR="00CB2DE7" w:rsidRDefault="001B2D73">
            <w:r>
              <w:rPr>
                <w:sz w:val="17"/>
              </w:rPr>
              <w:t>Live Render website, documentation report, and presentation slides</w:t>
            </w:r>
          </w:p>
        </w:tc>
      </w:tr>
    </w:tbl>
    <w:p w14:paraId="2CB261F6" w14:textId="77777777" w:rsidR="00CB2DE7" w:rsidRDefault="00CB2DE7"/>
    <w:p w14:paraId="5264EAD7" w14:textId="77777777" w:rsidR="00CB2DE7" w:rsidRDefault="001B2D73">
      <w:r>
        <w:br w:type="page"/>
      </w:r>
    </w:p>
    <w:p w14:paraId="04921718" w14:textId="77777777" w:rsidR="00CB2DE7" w:rsidRDefault="001B2D73">
      <w:pPr>
        <w:pStyle w:val="Heading1"/>
      </w:pPr>
      <w:r>
        <w:lastRenderedPageBreak/>
        <w:t>7. Group Task Distribution</w:t>
      </w:r>
    </w:p>
    <w:tbl>
      <w:tblPr>
        <w:tblStyle w:val="TableGrid"/>
        <w:tblW w:w="0" w:type="auto"/>
        <w:jc w:val="center"/>
        <w:tblLook w:val="04A0" w:firstRow="1" w:lastRow="0" w:firstColumn="1" w:lastColumn="0" w:noHBand="0" w:noVBand="1"/>
      </w:tblPr>
      <w:tblGrid>
        <w:gridCol w:w="2520"/>
        <w:gridCol w:w="2520"/>
        <w:gridCol w:w="2520"/>
        <w:gridCol w:w="2520"/>
      </w:tblGrid>
      <w:tr w:rsidR="00CB2DE7" w14:paraId="2ECA67E0" w14:textId="77777777">
        <w:trPr>
          <w:jc w:val="center"/>
        </w:trPr>
        <w:tc>
          <w:tcPr>
            <w:tcW w:w="2520" w:type="dxa"/>
            <w:shd w:val="clear" w:color="auto" w:fill="1F3556"/>
            <w:vAlign w:val="center"/>
          </w:tcPr>
          <w:p w14:paraId="738CB727" w14:textId="77777777" w:rsidR="00CB2DE7" w:rsidRDefault="001B2D73">
            <w:pPr>
              <w:spacing w:after="0" w:line="240" w:lineRule="auto"/>
            </w:pPr>
            <w:r>
              <w:rPr>
                <w:b/>
                <w:color w:val="FFFFFF"/>
                <w:sz w:val="17"/>
              </w:rPr>
              <w:t>Module / Feature</w:t>
            </w:r>
          </w:p>
        </w:tc>
        <w:tc>
          <w:tcPr>
            <w:tcW w:w="2520" w:type="dxa"/>
            <w:shd w:val="clear" w:color="auto" w:fill="1F3556"/>
            <w:vAlign w:val="center"/>
          </w:tcPr>
          <w:p w14:paraId="785B3F49" w14:textId="77777777" w:rsidR="00CB2DE7" w:rsidRDefault="001B2D73">
            <w:pPr>
              <w:spacing w:after="0" w:line="240" w:lineRule="auto"/>
            </w:pPr>
            <w:r>
              <w:rPr>
                <w:b/>
                <w:color w:val="FFFFFF"/>
                <w:sz w:val="17"/>
              </w:rPr>
              <w:t>Assigned Member(s)</w:t>
            </w:r>
          </w:p>
        </w:tc>
        <w:tc>
          <w:tcPr>
            <w:tcW w:w="2520" w:type="dxa"/>
            <w:shd w:val="clear" w:color="auto" w:fill="1F3556"/>
            <w:vAlign w:val="center"/>
          </w:tcPr>
          <w:p w14:paraId="5F97D7EB" w14:textId="77777777" w:rsidR="00CB2DE7" w:rsidRDefault="001B2D73">
            <w:pPr>
              <w:spacing w:after="0" w:line="240" w:lineRule="auto"/>
            </w:pPr>
            <w:r>
              <w:rPr>
                <w:b/>
                <w:color w:val="FFFFFF"/>
                <w:sz w:val="17"/>
              </w:rPr>
              <w:t>Sub-Group</w:t>
            </w:r>
          </w:p>
        </w:tc>
        <w:tc>
          <w:tcPr>
            <w:tcW w:w="2520" w:type="dxa"/>
            <w:shd w:val="clear" w:color="auto" w:fill="1F3556"/>
            <w:vAlign w:val="center"/>
          </w:tcPr>
          <w:p w14:paraId="5F432AB6" w14:textId="77777777" w:rsidR="00CB2DE7" w:rsidRDefault="001B2D73">
            <w:pPr>
              <w:spacing w:after="0" w:line="240" w:lineRule="auto"/>
            </w:pPr>
            <w:r>
              <w:rPr>
                <w:b/>
                <w:color w:val="FFFFFF"/>
                <w:sz w:val="17"/>
              </w:rPr>
              <w:t>Status</w:t>
            </w:r>
          </w:p>
        </w:tc>
      </w:tr>
      <w:tr w:rsidR="00CB2DE7" w14:paraId="6FBD366D" w14:textId="77777777">
        <w:trPr>
          <w:jc w:val="center"/>
        </w:trPr>
        <w:tc>
          <w:tcPr>
            <w:tcW w:w="2520" w:type="dxa"/>
            <w:vAlign w:val="center"/>
          </w:tcPr>
          <w:p w14:paraId="25FFDB76" w14:textId="77777777" w:rsidR="00CB2DE7" w:rsidRDefault="001B2D73">
            <w:r>
              <w:rPr>
                <w:sz w:val="17"/>
              </w:rPr>
              <w:t>Home Page &amp; Product Catalog</w:t>
            </w:r>
          </w:p>
        </w:tc>
        <w:tc>
          <w:tcPr>
            <w:tcW w:w="2520" w:type="dxa"/>
            <w:vAlign w:val="center"/>
          </w:tcPr>
          <w:p w14:paraId="63930499" w14:textId="77777777" w:rsidR="00CB2DE7" w:rsidRDefault="001B2D73">
            <w:r>
              <w:rPr>
                <w:sz w:val="17"/>
              </w:rPr>
              <w:t>Nour Shafie</w:t>
            </w:r>
          </w:p>
        </w:tc>
        <w:tc>
          <w:tcPr>
            <w:tcW w:w="2520" w:type="dxa"/>
            <w:vAlign w:val="center"/>
          </w:tcPr>
          <w:p w14:paraId="1A244D68" w14:textId="77777777" w:rsidR="00CB2DE7" w:rsidRDefault="001B2D73">
            <w:r>
              <w:rPr>
                <w:sz w:val="17"/>
              </w:rPr>
              <w:t>Frontend</w:t>
            </w:r>
          </w:p>
        </w:tc>
        <w:tc>
          <w:tcPr>
            <w:tcW w:w="2520" w:type="dxa"/>
            <w:vAlign w:val="center"/>
          </w:tcPr>
          <w:p w14:paraId="7DBA50DD" w14:textId="77777777" w:rsidR="00CB2DE7" w:rsidRDefault="001B2D73">
            <w:r>
              <w:rPr>
                <w:sz w:val="17"/>
              </w:rPr>
              <w:t>Completed</w:t>
            </w:r>
          </w:p>
        </w:tc>
      </w:tr>
      <w:tr w:rsidR="00CB2DE7" w14:paraId="17DEA662" w14:textId="77777777">
        <w:trPr>
          <w:jc w:val="center"/>
        </w:trPr>
        <w:tc>
          <w:tcPr>
            <w:tcW w:w="2520" w:type="dxa"/>
            <w:shd w:val="clear" w:color="auto" w:fill="F2F5FA"/>
            <w:vAlign w:val="center"/>
          </w:tcPr>
          <w:p w14:paraId="48DDF573" w14:textId="77777777" w:rsidR="00CB2DE7" w:rsidRDefault="001B2D73">
            <w:r>
              <w:rPr>
                <w:sz w:val="17"/>
              </w:rPr>
              <w:t>Product Cards, Search, Category &amp; Sort</w:t>
            </w:r>
          </w:p>
        </w:tc>
        <w:tc>
          <w:tcPr>
            <w:tcW w:w="2520" w:type="dxa"/>
            <w:shd w:val="clear" w:color="auto" w:fill="F2F5FA"/>
            <w:vAlign w:val="center"/>
          </w:tcPr>
          <w:p w14:paraId="061E0E61" w14:textId="77777777" w:rsidR="00CB2DE7" w:rsidRDefault="001B2D73">
            <w:r>
              <w:rPr>
                <w:sz w:val="17"/>
              </w:rPr>
              <w:t>Nour Shafie</w:t>
            </w:r>
          </w:p>
        </w:tc>
        <w:tc>
          <w:tcPr>
            <w:tcW w:w="2520" w:type="dxa"/>
            <w:shd w:val="clear" w:color="auto" w:fill="F2F5FA"/>
            <w:vAlign w:val="center"/>
          </w:tcPr>
          <w:p w14:paraId="4A1A4B4C" w14:textId="77777777" w:rsidR="00CB2DE7" w:rsidRDefault="001B2D73">
            <w:r>
              <w:rPr>
                <w:sz w:val="17"/>
              </w:rPr>
              <w:t>Frontend</w:t>
            </w:r>
          </w:p>
        </w:tc>
        <w:tc>
          <w:tcPr>
            <w:tcW w:w="2520" w:type="dxa"/>
            <w:shd w:val="clear" w:color="auto" w:fill="F2F5FA"/>
            <w:vAlign w:val="center"/>
          </w:tcPr>
          <w:p w14:paraId="6DC774F4" w14:textId="77777777" w:rsidR="00CB2DE7" w:rsidRDefault="001B2D73">
            <w:r>
              <w:rPr>
                <w:sz w:val="17"/>
              </w:rPr>
              <w:t>Completed</w:t>
            </w:r>
          </w:p>
        </w:tc>
      </w:tr>
      <w:tr w:rsidR="00CB2DE7" w14:paraId="3E514A3C" w14:textId="77777777">
        <w:trPr>
          <w:jc w:val="center"/>
        </w:trPr>
        <w:tc>
          <w:tcPr>
            <w:tcW w:w="2520" w:type="dxa"/>
            <w:vAlign w:val="center"/>
          </w:tcPr>
          <w:p w14:paraId="53A1CD40" w14:textId="77777777" w:rsidR="00CB2DE7" w:rsidRDefault="001B2D73">
            <w:r>
              <w:rPr>
                <w:sz w:val="17"/>
              </w:rPr>
              <w:t>Login/Register, Session &amp; Dynamic Navbar</w:t>
            </w:r>
          </w:p>
        </w:tc>
        <w:tc>
          <w:tcPr>
            <w:tcW w:w="2520" w:type="dxa"/>
            <w:vAlign w:val="center"/>
          </w:tcPr>
          <w:p w14:paraId="014BED51" w14:textId="77777777" w:rsidR="00CB2DE7" w:rsidRDefault="001B2D73">
            <w:r>
              <w:rPr>
                <w:sz w:val="17"/>
              </w:rPr>
              <w:t>Talia Hussein</w:t>
            </w:r>
          </w:p>
        </w:tc>
        <w:tc>
          <w:tcPr>
            <w:tcW w:w="2520" w:type="dxa"/>
            <w:vAlign w:val="center"/>
          </w:tcPr>
          <w:p w14:paraId="58DBE077" w14:textId="77777777" w:rsidR="00CB2DE7" w:rsidRDefault="001B2D73">
            <w:r>
              <w:rPr>
                <w:sz w:val="17"/>
              </w:rPr>
              <w:t>Frontend</w:t>
            </w:r>
          </w:p>
        </w:tc>
        <w:tc>
          <w:tcPr>
            <w:tcW w:w="2520" w:type="dxa"/>
            <w:vAlign w:val="center"/>
          </w:tcPr>
          <w:p w14:paraId="063F1D3C" w14:textId="77777777" w:rsidR="00CB2DE7" w:rsidRDefault="001B2D73">
            <w:r>
              <w:rPr>
                <w:sz w:val="17"/>
              </w:rPr>
              <w:t>Completed</w:t>
            </w:r>
          </w:p>
        </w:tc>
      </w:tr>
      <w:tr w:rsidR="00CB2DE7" w14:paraId="5403FAE1" w14:textId="77777777">
        <w:trPr>
          <w:jc w:val="center"/>
        </w:trPr>
        <w:tc>
          <w:tcPr>
            <w:tcW w:w="2520" w:type="dxa"/>
            <w:shd w:val="clear" w:color="auto" w:fill="F2F5FA"/>
            <w:vAlign w:val="center"/>
          </w:tcPr>
          <w:p w14:paraId="4F99A58E" w14:textId="77777777" w:rsidR="00CB2DE7" w:rsidRDefault="001B2D73">
            <w:r>
              <w:rPr>
                <w:sz w:val="17"/>
              </w:rPr>
              <w:t>Cart Page Controls &amp; Add-to-Cart Stock Validation</w:t>
            </w:r>
          </w:p>
        </w:tc>
        <w:tc>
          <w:tcPr>
            <w:tcW w:w="2520" w:type="dxa"/>
            <w:shd w:val="clear" w:color="auto" w:fill="F2F5FA"/>
            <w:vAlign w:val="center"/>
          </w:tcPr>
          <w:p w14:paraId="5471168C" w14:textId="77777777" w:rsidR="00CB2DE7" w:rsidRDefault="001B2D73">
            <w:r>
              <w:rPr>
                <w:sz w:val="17"/>
              </w:rPr>
              <w:t>Nour Shafie + Talia Hussein</w:t>
            </w:r>
          </w:p>
        </w:tc>
        <w:tc>
          <w:tcPr>
            <w:tcW w:w="2520" w:type="dxa"/>
            <w:shd w:val="clear" w:color="auto" w:fill="F2F5FA"/>
            <w:vAlign w:val="center"/>
          </w:tcPr>
          <w:p w14:paraId="117ACA29" w14:textId="77777777" w:rsidR="00CB2DE7" w:rsidRDefault="001B2D73">
            <w:r>
              <w:rPr>
                <w:sz w:val="17"/>
              </w:rPr>
              <w:t>Frontend</w:t>
            </w:r>
          </w:p>
        </w:tc>
        <w:tc>
          <w:tcPr>
            <w:tcW w:w="2520" w:type="dxa"/>
            <w:shd w:val="clear" w:color="auto" w:fill="F2F5FA"/>
            <w:vAlign w:val="center"/>
          </w:tcPr>
          <w:p w14:paraId="2EAA3D72" w14:textId="77777777" w:rsidR="00CB2DE7" w:rsidRDefault="001B2D73">
            <w:r>
              <w:rPr>
                <w:sz w:val="17"/>
              </w:rPr>
              <w:t>Completed</w:t>
            </w:r>
          </w:p>
        </w:tc>
      </w:tr>
      <w:tr w:rsidR="00CB2DE7" w14:paraId="478DB1DB" w14:textId="77777777">
        <w:trPr>
          <w:jc w:val="center"/>
        </w:trPr>
        <w:tc>
          <w:tcPr>
            <w:tcW w:w="2520" w:type="dxa"/>
            <w:vAlign w:val="center"/>
          </w:tcPr>
          <w:p w14:paraId="37BC79FB" w14:textId="77777777" w:rsidR="00CB2DE7" w:rsidRDefault="001B2D73">
            <w:r>
              <w:rPr>
                <w:sz w:val="17"/>
              </w:rPr>
              <w:t>Checkout, Payment Validation, Order Placement UI &amp; Order History</w:t>
            </w:r>
          </w:p>
        </w:tc>
        <w:tc>
          <w:tcPr>
            <w:tcW w:w="2520" w:type="dxa"/>
            <w:vAlign w:val="center"/>
          </w:tcPr>
          <w:p w14:paraId="54A06FC5" w14:textId="77777777" w:rsidR="00CB2DE7" w:rsidRDefault="001B2D73">
            <w:r>
              <w:rPr>
                <w:sz w:val="17"/>
              </w:rPr>
              <w:t>Dania Yasser</w:t>
            </w:r>
          </w:p>
        </w:tc>
        <w:tc>
          <w:tcPr>
            <w:tcW w:w="2520" w:type="dxa"/>
            <w:vAlign w:val="center"/>
          </w:tcPr>
          <w:p w14:paraId="29ECAD63" w14:textId="77777777" w:rsidR="00CB2DE7" w:rsidRDefault="001B2D73">
            <w:r>
              <w:rPr>
                <w:sz w:val="17"/>
              </w:rPr>
              <w:t>Frontend</w:t>
            </w:r>
          </w:p>
        </w:tc>
        <w:tc>
          <w:tcPr>
            <w:tcW w:w="2520" w:type="dxa"/>
            <w:vAlign w:val="center"/>
          </w:tcPr>
          <w:p w14:paraId="77C47A1D" w14:textId="77777777" w:rsidR="00CB2DE7" w:rsidRDefault="001B2D73">
            <w:r>
              <w:rPr>
                <w:sz w:val="17"/>
              </w:rPr>
              <w:t>Completed</w:t>
            </w:r>
          </w:p>
        </w:tc>
      </w:tr>
      <w:tr w:rsidR="00CB2DE7" w14:paraId="199054D4" w14:textId="77777777">
        <w:trPr>
          <w:jc w:val="center"/>
        </w:trPr>
        <w:tc>
          <w:tcPr>
            <w:tcW w:w="2520" w:type="dxa"/>
            <w:shd w:val="clear" w:color="auto" w:fill="F2F5FA"/>
            <w:vAlign w:val="center"/>
          </w:tcPr>
          <w:p w14:paraId="21ECFA33" w14:textId="77777777" w:rsidR="00CB2DE7" w:rsidRDefault="001B2D73">
            <w:r>
              <w:rPr>
                <w:sz w:val="17"/>
              </w:rPr>
              <w:t>Express Setup, MongoDB Connection, User Model &amp; Auth APIs</w:t>
            </w:r>
          </w:p>
        </w:tc>
        <w:tc>
          <w:tcPr>
            <w:tcW w:w="2520" w:type="dxa"/>
            <w:shd w:val="clear" w:color="auto" w:fill="F2F5FA"/>
            <w:vAlign w:val="center"/>
          </w:tcPr>
          <w:p w14:paraId="1B472FA0" w14:textId="77777777" w:rsidR="00CB2DE7" w:rsidRDefault="001B2D73">
            <w:r>
              <w:rPr>
                <w:sz w:val="17"/>
              </w:rPr>
              <w:t>Amr Khaled</w:t>
            </w:r>
          </w:p>
        </w:tc>
        <w:tc>
          <w:tcPr>
            <w:tcW w:w="2520" w:type="dxa"/>
            <w:shd w:val="clear" w:color="auto" w:fill="F2F5FA"/>
            <w:vAlign w:val="center"/>
          </w:tcPr>
          <w:p w14:paraId="14FAD057" w14:textId="77777777" w:rsidR="00CB2DE7" w:rsidRDefault="001B2D73">
            <w:r>
              <w:rPr>
                <w:sz w:val="17"/>
              </w:rPr>
              <w:t>Backend / MongoDB</w:t>
            </w:r>
          </w:p>
        </w:tc>
        <w:tc>
          <w:tcPr>
            <w:tcW w:w="2520" w:type="dxa"/>
            <w:shd w:val="clear" w:color="auto" w:fill="F2F5FA"/>
            <w:vAlign w:val="center"/>
          </w:tcPr>
          <w:p w14:paraId="75174A75" w14:textId="77777777" w:rsidR="00CB2DE7" w:rsidRDefault="001B2D73">
            <w:r>
              <w:rPr>
                <w:sz w:val="17"/>
              </w:rPr>
              <w:t>Completed</w:t>
            </w:r>
          </w:p>
        </w:tc>
      </w:tr>
      <w:tr w:rsidR="00CB2DE7" w14:paraId="046E3143" w14:textId="77777777">
        <w:trPr>
          <w:jc w:val="center"/>
        </w:trPr>
        <w:tc>
          <w:tcPr>
            <w:tcW w:w="2520" w:type="dxa"/>
            <w:vAlign w:val="center"/>
          </w:tcPr>
          <w:p w14:paraId="51131943" w14:textId="77777777" w:rsidR="00CB2DE7" w:rsidRDefault="001B2D73">
            <w:r>
              <w:rPr>
                <w:sz w:val="17"/>
              </w:rPr>
              <w:t xml:space="preserve">JWT, Route Protection &amp; </w:t>
            </w:r>
            <w:r>
              <w:rPr>
                <w:sz w:val="17"/>
              </w:rPr>
              <w:t>Protected Middleware</w:t>
            </w:r>
          </w:p>
        </w:tc>
        <w:tc>
          <w:tcPr>
            <w:tcW w:w="2520" w:type="dxa"/>
            <w:vAlign w:val="center"/>
          </w:tcPr>
          <w:p w14:paraId="64BD0DC8" w14:textId="77777777" w:rsidR="00CB2DE7" w:rsidRDefault="001B2D73">
            <w:r>
              <w:rPr>
                <w:sz w:val="17"/>
              </w:rPr>
              <w:t>Amr Khaled</w:t>
            </w:r>
          </w:p>
        </w:tc>
        <w:tc>
          <w:tcPr>
            <w:tcW w:w="2520" w:type="dxa"/>
            <w:vAlign w:val="center"/>
          </w:tcPr>
          <w:p w14:paraId="43C6A7D1" w14:textId="77777777" w:rsidR="00CB2DE7" w:rsidRDefault="001B2D73">
            <w:r>
              <w:rPr>
                <w:sz w:val="17"/>
              </w:rPr>
              <w:t>Backend / Security</w:t>
            </w:r>
          </w:p>
        </w:tc>
        <w:tc>
          <w:tcPr>
            <w:tcW w:w="2520" w:type="dxa"/>
            <w:vAlign w:val="center"/>
          </w:tcPr>
          <w:p w14:paraId="3720E7ED" w14:textId="77777777" w:rsidR="00CB2DE7" w:rsidRDefault="001B2D73">
            <w:r>
              <w:rPr>
                <w:sz w:val="17"/>
              </w:rPr>
              <w:t>Completed</w:t>
            </w:r>
          </w:p>
        </w:tc>
      </w:tr>
      <w:tr w:rsidR="00CB2DE7" w14:paraId="19EB24C2" w14:textId="77777777">
        <w:trPr>
          <w:jc w:val="center"/>
        </w:trPr>
        <w:tc>
          <w:tcPr>
            <w:tcW w:w="2520" w:type="dxa"/>
            <w:shd w:val="clear" w:color="auto" w:fill="F2F5FA"/>
            <w:vAlign w:val="center"/>
          </w:tcPr>
          <w:p w14:paraId="126499BB" w14:textId="77777777" w:rsidR="00CB2DE7" w:rsidRDefault="001B2D73">
            <w:r>
              <w:rPr>
                <w:sz w:val="17"/>
              </w:rPr>
              <w:t>Product/Order APIs, Stock Changes, Admin Management, Cancellation Restore &amp; Email/Outbox Logic</w:t>
            </w:r>
          </w:p>
        </w:tc>
        <w:tc>
          <w:tcPr>
            <w:tcW w:w="2520" w:type="dxa"/>
            <w:shd w:val="clear" w:color="auto" w:fill="F2F5FA"/>
            <w:vAlign w:val="center"/>
          </w:tcPr>
          <w:p w14:paraId="386A4BDD" w14:textId="77777777" w:rsidR="00CB2DE7" w:rsidRDefault="001B2D73">
            <w:r>
              <w:rPr>
                <w:sz w:val="17"/>
              </w:rPr>
              <w:t>Ziad Tarek</w:t>
            </w:r>
          </w:p>
        </w:tc>
        <w:tc>
          <w:tcPr>
            <w:tcW w:w="2520" w:type="dxa"/>
            <w:shd w:val="clear" w:color="auto" w:fill="F2F5FA"/>
            <w:vAlign w:val="center"/>
          </w:tcPr>
          <w:p w14:paraId="60ED2836" w14:textId="77777777" w:rsidR="00CB2DE7" w:rsidRDefault="001B2D73">
            <w:r>
              <w:rPr>
                <w:sz w:val="17"/>
              </w:rPr>
              <w:t>Backend / Admin</w:t>
            </w:r>
          </w:p>
        </w:tc>
        <w:tc>
          <w:tcPr>
            <w:tcW w:w="2520" w:type="dxa"/>
            <w:shd w:val="clear" w:color="auto" w:fill="F2F5FA"/>
            <w:vAlign w:val="center"/>
          </w:tcPr>
          <w:p w14:paraId="052C9209" w14:textId="77777777" w:rsidR="00CB2DE7" w:rsidRDefault="001B2D73">
            <w:r>
              <w:rPr>
                <w:sz w:val="17"/>
              </w:rPr>
              <w:t>Completed</w:t>
            </w:r>
          </w:p>
        </w:tc>
      </w:tr>
      <w:tr w:rsidR="00CB2DE7" w14:paraId="583935B8" w14:textId="77777777">
        <w:trPr>
          <w:jc w:val="center"/>
        </w:trPr>
        <w:tc>
          <w:tcPr>
            <w:tcW w:w="2520" w:type="dxa"/>
            <w:vAlign w:val="center"/>
          </w:tcPr>
          <w:p w14:paraId="6CEDF6DF" w14:textId="77777777" w:rsidR="00CB2DE7" w:rsidRDefault="001B2D73">
            <w:r>
              <w:rPr>
                <w:sz w:val="17"/>
              </w:rPr>
              <w:t>Render Deployment, Documentation, QA &amp; Demo Support</w:t>
            </w:r>
          </w:p>
        </w:tc>
        <w:tc>
          <w:tcPr>
            <w:tcW w:w="2520" w:type="dxa"/>
            <w:vAlign w:val="center"/>
          </w:tcPr>
          <w:p w14:paraId="0024C566" w14:textId="77777777" w:rsidR="00CB2DE7" w:rsidRDefault="001B2D73">
            <w:r>
              <w:rPr>
                <w:sz w:val="17"/>
              </w:rPr>
              <w:t xml:space="preserve">Nour </w:t>
            </w:r>
            <w:r>
              <w:rPr>
                <w:sz w:val="17"/>
              </w:rPr>
              <w:t>Shafie + all members</w:t>
            </w:r>
          </w:p>
        </w:tc>
        <w:tc>
          <w:tcPr>
            <w:tcW w:w="2520" w:type="dxa"/>
            <w:vAlign w:val="center"/>
          </w:tcPr>
          <w:p w14:paraId="1DB57B40" w14:textId="77777777" w:rsidR="00CB2DE7" w:rsidRDefault="001B2D73">
            <w:r>
              <w:rPr>
                <w:sz w:val="17"/>
              </w:rPr>
              <w:t>DevOps / QA</w:t>
            </w:r>
          </w:p>
        </w:tc>
        <w:tc>
          <w:tcPr>
            <w:tcW w:w="2520" w:type="dxa"/>
            <w:vAlign w:val="center"/>
          </w:tcPr>
          <w:p w14:paraId="56460BA2" w14:textId="77777777" w:rsidR="00CB2DE7" w:rsidRDefault="001B2D73">
            <w:r>
              <w:rPr>
                <w:sz w:val="17"/>
              </w:rPr>
              <w:t>Completed</w:t>
            </w:r>
          </w:p>
        </w:tc>
      </w:tr>
    </w:tbl>
    <w:p w14:paraId="25CEB4F4" w14:textId="77777777" w:rsidR="00CB2DE7" w:rsidRDefault="00CB2DE7"/>
    <w:p w14:paraId="0600B7B5" w14:textId="77777777" w:rsidR="00CB2DE7" w:rsidRDefault="001B2D73">
      <w:pPr>
        <w:pStyle w:val="Heading1"/>
      </w:pPr>
      <w:r>
        <w:t>8. Development Timeline</w:t>
      </w:r>
    </w:p>
    <w:tbl>
      <w:tblPr>
        <w:tblStyle w:val="TableGrid"/>
        <w:tblW w:w="0" w:type="auto"/>
        <w:jc w:val="center"/>
        <w:tblLook w:val="04A0" w:firstRow="1" w:lastRow="0" w:firstColumn="1" w:lastColumn="0" w:noHBand="0" w:noVBand="1"/>
      </w:tblPr>
      <w:tblGrid>
        <w:gridCol w:w="2520"/>
        <w:gridCol w:w="2520"/>
        <w:gridCol w:w="2520"/>
        <w:gridCol w:w="2520"/>
      </w:tblGrid>
      <w:tr w:rsidR="00CB2DE7" w14:paraId="1CE7FD52" w14:textId="77777777">
        <w:trPr>
          <w:jc w:val="center"/>
        </w:trPr>
        <w:tc>
          <w:tcPr>
            <w:tcW w:w="2520" w:type="dxa"/>
            <w:shd w:val="clear" w:color="auto" w:fill="1F3556"/>
            <w:vAlign w:val="center"/>
          </w:tcPr>
          <w:p w14:paraId="64943DAB" w14:textId="77777777" w:rsidR="00CB2DE7" w:rsidRDefault="001B2D73">
            <w:pPr>
              <w:spacing w:after="0" w:line="240" w:lineRule="auto"/>
            </w:pPr>
            <w:r>
              <w:rPr>
                <w:b/>
                <w:color w:val="FFFFFF"/>
                <w:sz w:val="17"/>
              </w:rPr>
              <w:t>Week</w:t>
            </w:r>
          </w:p>
        </w:tc>
        <w:tc>
          <w:tcPr>
            <w:tcW w:w="2520" w:type="dxa"/>
            <w:shd w:val="clear" w:color="auto" w:fill="1F3556"/>
            <w:vAlign w:val="center"/>
          </w:tcPr>
          <w:p w14:paraId="260EBBB0" w14:textId="77777777" w:rsidR="00CB2DE7" w:rsidRDefault="001B2D73">
            <w:pPr>
              <w:spacing w:after="0" w:line="240" w:lineRule="auto"/>
            </w:pPr>
            <w:r>
              <w:rPr>
                <w:b/>
                <w:color w:val="FFFFFF"/>
                <w:sz w:val="17"/>
              </w:rPr>
              <w:t>Phase / Task</w:t>
            </w:r>
          </w:p>
        </w:tc>
        <w:tc>
          <w:tcPr>
            <w:tcW w:w="2520" w:type="dxa"/>
            <w:shd w:val="clear" w:color="auto" w:fill="1F3556"/>
            <w:vAlign w:val="center"/>
          </w:tcPr>
          <w:p w14:paraId="1E431E5D" w14:textId="77777777" w:rsidR="00CB2DE7" w:rsidRDefault="001B2D73">
            <w:pPr>
              <w:spacing w:after="0" w:line="240" w:lineRule="auto"/>
            </w:pPr>
            <w:r>
              <w:rPr>
                <w:b/>
                <w:color w:val="FFFFFF"/>
                <w:sz w:val="17"/>
              </w:rPr>
              <w:t>Responsible Sub-Group</w:t>
            </w:r>
          </w:p>
        </w:tc>
        <w:tc>
          <w:tcPr>
            <w:tcW w:w="2520" w:type="dxa"/>
            <w:shd w:val="clear" w:color="auto" w:fill="1F3556"/>
            <w:vAlign w:val="center"/>
          </w:tcPr>
          <w:p w14:paraId="0FF09DF2" w14:textId="77777777" w:rsidR="00CB2DE7" w:rsidRDefault="001B2D73">
            <w:pPr>
              <w:spacing w:after="0" w:line="240" w:lineRule="auto"/>
            </w:pPr>
            <w:r>
              <w:rPr>
                <w:b/>
                <w:color w:val="FFFFFF"/>
                <w:sz w:val="17"/>
              </w:rPr>
              <w:t>Deliverable</w:t>
            </w:r>
          </w:p>
        </w:tc>
      </w:tr>
      <w:tr w:rsidR="00CB2DE7" w14:paraId="10050A6C" w14:textId="77777777">
        <w:trPr>
          <w:jc w:val="center"/>
        </w:trPr>
        <w:tc>
          <w:tcPr>
            <w:tcW w:w="2520" w:type="dxa"/>
            <w:vAlign w:val="center"/>
          </w:tcPr>
          <w:p w14:paraId="0AEDF34E" w14:textId="77777777" w:rsidR="00CB2DE7" w:rsidRDefault="001B2D73">
            <w:pPr>
              <w:spacing w:after="0" w:line="240" w:lineRule="auto"/>
            </w:pPr>
            <w:r>
              <w:rPr>
                <w:color w:val="000000"/>
                <w:sz w:val="17"/>
              </w:rPr>
              <w:t>1</w:t>
            </w:r>
          </w:p>
        </w:tc>
        <w:tc>
          <w:tcPr>
            <w:tcW w:w="2520" w:type="dxa"/>
            <w:vAlign w:val="center"/>
          </w:tcPr>
          <w:p w14:paraId="659BB9DF" w14:textId="77777777" w:rsidR="00CB2DE7" w:rsidRDefault="001B2D73">
            <w:pPr>
              <w:spacing w:after="0" w:line="240" w:lineRule="auto"/>
            </w:pPr>
            <w:r>
              <w:rPr>
                <w:color w:val="000000"/>
                <w:sz w:val="17"/>
              </w:rPr>
              <w:t>Kickoff, requirements, pages, and feature planning</w:t>
            </w:r>
          </w:p>
        </w:tc>
        <w:tc>
          <w:tcPr>
            <w:tcW w:w="2520" w:type="dxa"/>
            <w:vAlign w:val="center"/>
          </w:tcPr>
          <w:p w14:paraId="2236853E" w14:textId="77777777" w:rsidR="00CB2DE7" w:rsidRDefault="001B2D73">
            <w:pPr>
              <w:spacing w:after="0" w:line="240" w:lineRule="auto"/>
            </w:pPr>
            <w:r>
              <w:rPr>
                <w:color w:val="000000"/>
                <w:sz w:val="17"/>
              </w:rPr>
              <w:t>All</w:t>
            </w:r>
          </w:p>
        </w:tc>
        <w:tc>
          <w:tcPr>
            <w:tcW w:w="2520" w:type="dxa"/>
            <w:vAlign w:val="center"/>
          </w:tcPr>
          <w:p w14:paraId="20A25E36" w14:textId="77777777" w:rsidR="00CB2DE7" w:rsidRDefault="001B2D73">
            <w:pPr>
              <w:spacing w:after="0" w:line="240" w:lineRule="auto"/>
            </w:pPr>
            <w:r>
              <w:rPr>
                <w:color w:val="000000"/>
                <w:sz w:val="17"/>
              </w:rPr>
              <w:t>Project scope and feature list</w:t>
            </w:r>
          </w:p>
        </w:tc>
      </w:tr>
      <w:tr w:rsidR="00CB2DE7" w14:paraId="60512A1A" w14:textId="77777777">
        <w:trPr>
          <w:jc w:val="center"/>
        </w:trPr>
        <w:tc>
          <w:tcPr>
            <w:tcW w:w="2520" w:type="dxa"/>
            <w:shd w:val="clear" w:color="auto" w:fill="F2F5FA"/>
            <w:vAlign w:val="center"/>
          </w:tcPr>
          <w:p w14:paraId="2C6D8BAE" w14:textId="77777777" w:rsidR="00CB2DE7" w:rsidRDefault="001B2D73">
            <w:pPr>
              <w:spacing w:after="0" w:line="240" w:lineRule="auto"/>
            </w:pPr>
            <w:r>
              <w:rPr>
                <w:color w:val="000000"/>
                <w:sz w:val="17"/>
              </w:rPr>
              <w:t>2</w:t>
            </w:r>
          </w:p>
        </w:tc>
        <w:tc>
          <w:tcPr>
            <w:tcW w:w="2520" w:type="dxa"/>
            <w:shd w:val="clear" w:color="auto" w:fill="F2F5FA"/>
            <w:vAlign w:val="center"/>
          </w:tcPr>
          <w:p w14:paraId="01945FC4" w14:textId="77777777" w:rsidR="00CB2DE7" w:rsidRDefault="001B2D73">
            <w:pPr>
              <w:spacing w:after="0" w:line="240" w:lineRule="auto"/>
            </w:pPr>
            <w:r>
              <w:rPr>
                <w:color w:val="000000"/>
                <w:sz w:val="17"/>
              </w:rPr>
              <w:t>Database design and API contract</w:t>
            </w:r>
          </w:p>
        </w:tc>
        <w:tc>
          <w:tcPr>
            <w:tcW w:w="2520" w:type="dxa"/>
            <w:shd w:val="clear" w:color="auto" w:fill="F2F5FA"/>
            <w:vAlign w:val="center"/>
          </w:tcPr>
          <w:p w14:paraId="342A959B" w14:textId="77777777" w:rsidR="00CB2DE7" w:rsidRDefault="001B2D73">
            <w:pPr>
              <w:spacing w:after="0" w:line="240" w:lineRule="auto"/>
            </w:pPr>
            <w:r>
              <w:rPr>
                <w:color w:val="000000"/>
                <w:sz w:val="17"/>
              </w:rPr>
              <w:t>Backend + Database</w:t>
            </w:r>
          </w:p>
        </w:tc>
        <w:tc>
          <w:tcPr>
            <w:tcW w:w="2520" w:type="dxa"/>
            <w:shd w:val="clear" w:color="auto" w:fill="F2F5FA"/>
            <w:vAlign w:val="center"/>
          </w:tcPr>
          <w:p w14:paraId="60BA2603" w14:textId="77777777" w:rsidR="00CB2DE7" w:rsidRDefault="001B2D73">
            <w:pPr>
              <w:spacing w:after="0" w:line="240" w:lineRule="auto"/>
            </w:pPr>
            <w:r>
              <w:rPr>
                <w:color w:val="000000"/>
                <w:sz w:val="17"/>
              </w:rPr>
              <w:t>Database schema and endpoint list</w:t>
            </w:r>
          </w:p>
        </w:tc>
      </w:tr>
      <w:tr w:rsidR="00CB2DE7" w14:paraId="15902C37" w14:textId="77777777">
        <w:trPr>
          <w:jc w:val="center"/>
        </w:trPr>
        <w:tc>
          <w:tcPr>
            <w:tcW w:w="2520" w:type="dxa"/>
            <w:vAlign w:val="center"/>
          </w:tcPr>
          <w:p w14:paraId="24C903E9" w14:textId="77777777" w:rsidR="00CB2DE7" w:rsidRDefault="001B2D73">
            <w:pPr>
              <w:spacing w:after="0" w:line="240" w:lineRule="auto"/>
            </w:pPr>
            <w:r>
              <w:rPr>
                <w:color w:val="000000"/>
                <w:sz w:val="17"/>
              </w:rPr>
              <w:t>3</w:t>
            </w:r>
          </w:p>
        </w:tc>
        <w:tc>
          <w:tcPr>
            <w:tcW w:w="2520" w:type="dxa"/>
            <w:vAlign w:val="center"/>
          </w:tcPr>
          <w:p w14:paraId="4EA7BAAA" w14:textId="77777777" w:rsidR="00CB2DE7" w:rsidRDefault="001B2D73">
            <w:pPr>
              <w:spacing w:after="0" w:line="240" w:lineRule="auto"/>
            </w:pPr>
            <w:r>
              <w:rPr>
                <w:color w:val="000000"/>
                <w:sz w:val="17"/>
              </w:rPr>
              <w:t>Environment setup, GitHub workflow, folder structure</w:t>
            </w:r>
          </w:p>
        </w:tc>
        <w:tc>
          <w:tcPr>
            <w:tcW w:w="2520" w:type="dxa"/>
            <w:vAlign w:val="center"/>
          </w:tcPr>
          <w:p w14:paraId="13B0EE5E" w14:textId="77777777" w:rsidR="00CB2DE7" w:rsidRDefault="001B2D73">
            <w:pPr>
              <w:spacing w:after="0" w:line="240" w:lineRule="auto"/>
            </w:pPr>
            <w:r>
              <w:rPr>
                <w:color w:val="000000"/>
                <w:sz w:val="17"/>
              </w:rPr>
              <w:t>All</w:t>
            </w:r>
          </w:p>
        </w:tc>
        <w:tc>
          <w:tcPr>
            <w:tcW w:w="2520" w:type="dxa"/>
            <w:vAlign w:val="center"/>
          </w:tcPr>
          <w:p w14:paraId="05B54120" w14:textId="77777777" w:rsidR="00CB2DE7" w:rsidRDefault="001B2D73">
            <w:pPr>
              <w:spacing w:after="0" w:line="240" w:lineRule="auto"/>
            </w:pPr>
            <w:r>
              <w:rPr>
                <w:color w:val="000000"/>
                <w:sz w:val="17"/>
              </w:rPr>
              <w:t>Working local development environment</w:t>
            </w:r>
          </w:p>
        </w:tc>
      </w:tr>
      <w:tr w:rsidR="00CB2DE7" w14:paraId="29F7421C" w14:textId="77777777">
        <w:trPr>
          <w:jc w:val="center"/>
        </w:trPr>
        <w:tc>
          <w:tcPr>
            <w:tcW w:w="2520" w:type="dxa"/>
            <w:shd w:val="clear" w:color="auto" w:fill="F2F5FA"/>
            <w:vAlign w:val="center"/>
          </w:tcPr>
          <w:p w14:paraId="56FCE750" w14:textId="77777777" w:rsidR="00CB2DE7" w:rsidRDefault="001B2D73">
            <w:pPr>
              <w:spacing w:after="0" w:line="240" w:lineRule="auto"/>
            </w:pPr>
            <w:r>
              <w:rPr>
                <w:color w:val="000000"/>
                <w:sz w:val="17"/>
              </w:rPr>
              <w:t>4</w:t>
            </w:r>
          </w:p>
        </w:tc>
        <w:tc>
          <w:tcPr>
            <w:tcW w:w="2520" w:type="dxa"/>
            <w:shd w:val="clear" w:color="auto" w:fill="F2F5FA"/>
            <w:vAlign w:val="center"/>
          </w:tcPr>
          <w:p w14:paraId="3F42BDC8" w14:textId="77777777" w:rsidR="00CB2DE7" w:rsidRDefault="001B2D73">
            <w:pPr>
              <w:spacing w:after="0" w:line="240" w:lineRule="auto"/>
            </w:pPr>
            <w:r>
              <w:rPr>
                <w:color w:val="000000"/>
                <w:sz w:val="17"/>
              </w:rPr>
              <w:t>Backend API development: auth, products, orders</w:t>
            </w:r>
          </w:p>
        </w:tc>
        <w:tc>
          <w:tcPr>
            <w:tcW w:w="2520" w:type="dxa"/>
            <w:shd w:val="clear" w:color="auto" w:fill="F2F5FA"/>
            <w:vAlign w:val="center"/>
          </w:tcPr>
          <w:p w14:paraId="7E7773B3" w14:textId="77777777" w:rsidR="00CB2DE7" w:rsidRDefault="001B2D73">
            <w:pPr>
              <w:spacing w:after="0" w:line="240" w:lineRule="auto"/>
            </w:pPr>
            <w:r>
              <w:rPr>
                <w:color w:val="000000"/>
                <w:sz w:val="17"/>
              </w:rPr>
              <w:t>Backend</w:t>
            </w:r>
          </w:p>
        </w:tc>
        <w:tc>
          <w:tcPr>
            <w:tcW w:w="2520" w:type="dxa"/>
            <w:shd w:val="clear" w:color="auto" w:fill="F2F5FA"/>
            <w:vAlign w:val="center"/>
          </w:tcPr>
          <w:p w14:paraId="479E9642" w14:textId="77777777" w:rsidR="00CB2DE7" w:rsidRDefault="001B2D73">
            <w:pPr>
              <w:spacing w:after="0" w:line="240" w:lineRule="auto"/>
            </w:pPr>
            <w:r>
              <w:rPr>
                <w:color w:val="000000"/>
                <w:sz w:val="17"/>
              </w:rPr>
              <w:t>Core backend endpoints</w:t>
            </w:r>
          </w:p>
        </w:tc>
      </w:tr>
      <w:tr w:rsidR="00CB2DE7" w14:paraId="41C7C5B6" w14:textId="77777777">
        <w:trPr>
          <w:jc w:val="center"/>
        </w:trPr>
        <w:tc>
          <w:tcPr>
            <w:tcW w:w="2520" w:type="dxa"/>
            <w:vAlign w:val="center"/>
          </w:tcPr>
          <w:p w14:paraId="0DB007BD" w14:textId="77777777" w:rsidR="00CB2DE7" w:rsidRDefault="001B2D73">
            <w:pPr>
              <w:spacing w:after="0" w:line="240" w:lineRule="auto"/>
            </w:pPr>
            <w:r>
              <w:rPr>
                <w:color w:val="000000"/>
                <w:sz w:val="17"/>
              </w:rPr>
              <w:t>5</w:t>
            </w:r>
          </w:p>
        </w:tc>
        <w:tc>
          <w:tcPr>
            <w:tcW w:w="2520" w:type="dxa"/>
            <w:vAlign w:val="center"/>
          </w:tcPr>
          <w:p w14:paraId="35258FCA" w14:textId="77777777" w:rsidR="00CB2DE7" w:rsidRDefault="001B2D73">
            <w:pPr>
              <w:spacing w:after="0" w:line="240" w:lineRule="auto"/>
            </w:pPr>
            <w:r>
              <w:rPr>
                <w:color w:val="000000"/>
                <w:sz w:val="17"/>
              </w:rPr>
              <w:t xml:space="preserve">Frontend </w:t>
            </w:r>
            <w:r>
              <w:rPr>
                <w:color w:val="000000"/>
                <w:sz w:val="17"/>
              </w:rPr>
              <w:t>development: layout, product cards, cart, checkout</w:t>
            </w:r>
          </w:p>
        </w:tc>
        <w:tc>
          <w:tcPr>
            <w:tcW w:w="2520" w:type="dxa"/>
            <w:vAlign w:val="center"/>
          </w:tcPr>
          <w:p w14:paraId="7D09FFB6" w14:textId="77777777" w:rsidR="00CB2DE7" w:rsidRDefault="001B2D73">
            <w:pPr>
              <w:spacing w:after="0" w:line="240" w:lineRule="auto"/>
            </w:pPr>
            <w:r>
              <w:rPr>
                <w:color w:val="000000"/>
                <w:sz w:val="17"/>
              </w:rPr>
              <w:t>Frontend</w:t>
            </w:r>
          </w:p>
        </w:tc>
        <w:tc>
          <w:tcPr>
            <w:tcW w:w="2520" w:type="dxa"/>
            <w:vAlign w:val="center"/>
          </w:tcPr>
          <w:p w14:paraId="03A3E654" w14:textId="77777777" w:rsidR="00CB2DE7" w:rsidRDefault="001B2D73">
            <w:pPr>
              <w:spacing w:after="0" w:line="240" w:lineRule="auto"/>
            </w:pPr>
            <w:r>
              <w:rPr>
                <w:color w:val="000000"/>
                <w:sz w:val="17"/>
              </w:rPr>
              <w:t>Core pages and UI components</w:t>
            </w:r>
          </w:p>
        </w:tc>
      </w:tr>
      <w:tr w:rsidR="00CB2DE7" w14:paraId="5129ADFB" w14:textId="77777777">
        <w:trPr>
          <w:jc w:val="center"/>
        </w:trPr>
        <w:tc>
          <w:tcPr>
            <w:tcW w:w="2520" w:type="dxa"/>
            <w:shd w:val="clear" w:color="auto" w:fill="F2F5FA"/>
            <w:vAlign w:val="center"/>
          </w:tcPr>
          <w:p w14:paraId="27F89C81" w14:textId="77777777" w:rsidR="00CB2DE7" w:rsidRDefault="001B2D73">
            <w:pPr>
              <w:spacing w:after="0" w:line="240" w:lineRule="auto"/>
            </w:pPr>
            <w:r>
              <w:rPr>
                <w:color w:val="000000"/>
                <w:sz w:val="17"/>
              </w:rPr>
              <w:t>6</w:t>
            </w:r>
          </w:p>
        </w:tc>
        <w:tc>
          <w:tcPr>
            <w:tcW w:w="2520" w:type="dxa"/>
            <w:shd w:val="clear" w:color="auto" w:fill="F2F5FA"/>
            <w:vAlign w:val="center"/>
          </w:tcPr>
          <w:p w14:paraId="0798BBFC" w14:textId="77777777" w:rsidR="00CB2DE7" w:rsidRDefault="001B2D73">
            <w:pPr>
              <w:spacing w:after="0" w:line="240" w:lineRule="auto"/>
            </w:pPr>
            <w:r>
              <w:rPr>
                <w:color w:val="000000"/>
                <w:sz w:val="17"/>
              </w:rPr>
              <w:t>Frontend-backend integration and role-based access</w:t>
            </w:r>
          </w:p>
        </w:tc>
        <w:tc>
          <w:tcPr>
            <w:tcW w:w="2520" w:type="dxa"/>
            <w:shd w:val="clear" w:color="auto" w:fill="F2F5FA"/>
            <w:vAlign w:val="center"/>
          </w:tcPr>
          <w:p w14:paraId="09707217" w14:textId="77777777" w:rsidR="00CB2DE7" w:rsidRDefault="001B2D73">
            <w:pPr>
              <w:spacing w:after="0" w:line="240" w:lineRule="auto"/>
            </w:pPr>
            <w:r>
              <w:rPr>
                <w:color w:val="000000"/>
                <w:sz w:val="17"/>
              </w:rPr>
              <w:t>All</w:t>
            </w:r>
          </w:p>
        </w:tc>
        <w:tc>
          <w:tcPr>
            <w:tcW w:w="2520" w:type="dxa"/>
            <w:shd w:val="clear" w:color="auto" w:fill="F2F5FA"/>
            <w:vAlign w:val="center"/>
          </w:tcPr>
          <w:p w14:paraId="39D59108" w14:textId="77777777" w:rsidR="00CB2DE7" w:rsidRDefault="001B2D73">
            <w:pPr>
              <w:spacing w:after="0" w:line="240" w:lineRule="auto"/>
            </w:pPr>
            <w:r>
              <w:rPr>
                <w:color w:val="000000"/>
                <w:sz w:val="17"/>
              </w:rPr>
              <w:t>Connected application</w:t>
            </w:r>
          </w:p>
        </w:tc>
      </w:tr>
      <w:tr w:rsidR="00CB2DE7" w14:paraId="7D802684" w14:textId="77777777">
        <w:trPr>
          <w:jc w:val="center"/>
        </w:trPr>
        <w:tc>
          <w:tcPr>
            <w:tcW w:w="2520" w:type="dxa"/>
            <w:vAlign w:val="center"/>
          </w:tcPr>
          <w:p w14:paraId="47045A5D" w14:textId="77777777" w:rsidR="00CB2DE7" w:rsidRDefault="001B2D73">
            <w:pPr>
              <w:spacing w:after="0" w:line="240" w:lineRule="auto"/>
            </w:pPr>
            <w:r>
              <w:rPr>
                <w:color w:val="000000"/>
                <w:sz w:val="17"/>
              </w:rPr>
              <w:t>7</w:t>
            </w:r>
          </w:p>
        </w:tc>
        <w:tc>
          <w:tcPr>
            <w:tcW w:w="2520" w:type="dxa"/>
            <w:vAlign w:val="center"/>
          </w:tcPr>
          <w:p w14:paraId="0D0B7602" w14:textId="77777777" w:rsidR="00CB2DE7" w:rsidRDefault="001B2D73">
            <w:pPr>
              <w:spacing w:after="0" w:line="240" w:lineRule="auto"/>
            </w:pPr>
            <w:r>
              <w:rPr>
                <w:color w:val="000000"/>
                <w:sz w:val="17"/>
              </w:rPr>
              <w:t>Testing, bug fixing, and responsiveness checks</w:t>
            </w:r>
          </w:p>
        </w:tc>
        <w:tc>
          <w:tcPr>
            <w:tcW w:w="2520" w:type="dxa"/>
            <w:vAlign w:val="center"/>
          </w:tcPr>
          <w:p w14:paraId="0BBAE480" w14:textId="77777777" w:rsidR="00CB2DE7" w:rsidRDefault="001B2D73">
            <w:pPr>
              <w:spacing w:after="0" w:line="240" w:lineRule="auto"/>
            </w:pPr>
            <w:r>
              <w:rPr>
                <w:color w:val="000000"/>
                <w:sz w:val="17"/>
              </w:rPr>
              <w:t>QA + All</w:t>
            </w:r>
          </w:p>
        </w:tc>
        <w:tc>
          <w:tcPr>
            <w:tcW w:w="2520" w:type="dxa"/>
            <w:vAlign w:val="center"/>
          </w:tcPr>
          <w:p w14:paraId="1BDCB7B4" w14:textId="77777777" w:rsidR="00CB2DE7" w:rsidRDefault="001B2D73">
            <w:pPr>
              <w:spacing w:after="0" w:line="240" w:lineRule="auto"/>
            </w:pPr>
            <w:r>
              <w:rPr>
                <w:color w:val="000000"/>
                <w:sz w:val="17"/>
              </w:rPr>
              <w:t>Tested website and fixed bug</w:t>
            </w:r>
            <w:r>
              <w:rPr>
                <w:color w:val="000000"/>
                <w:sz w:val="17"/>
              </w:rPr>
              <w:t>s</w:t>
            </w:r>
          </w:p>
        </w:tc>
      </w:tr>
      <w:tr w:rsidR="00CB2DE7" w14:paraId="09FB314A" w14:textId="77777777">
        <w:trPr>
          <w:jc w:val="center"/>
        </w:trPr>
        <w:tc>
          <w:tcPr>
            <w:tcW w:w="2520" w:type="dxa"/>
            <w:shd w:val="clear" w:color="auto" w:fill="F2F5FA"/>
            <w:vAlign w:val="center"/>
          </w:tcPr>
          <w:p w14:paraId="385283A6" w14:textId="77777777" w:rsidR="00CB2DE7" w:rsidRDefault="001B2D73">
            <w:pPr>
              <w:spacing w:after="0" w:line="240" w:lineRule="auto"/>
            </w:pPr>
            <w:r>
              <w:rPr>
                <w:color w:val="000000"/>
                <w:sz w:val="17"/>
              </w:rPr>
              <w:t>8</w:t>
            </w:r>
          </w:p>
        </w:tc>
        <w:tc>
          <w:tcPr>
            <w:tcW w:w="2520" w:type="dxa"/>
            <w:shd w:val="clear" w:color="auto" w:fill="F2F5FA"/>
            <w:vAlign w:val="center"/>
          </w:tcPr>
          <w:p w14:paraId="50914E25" w14:textId="77777777" w:rsidR="00CB2DE7" w:rsidRDefault="001B2D73">
            <w:r>
              <w:rPr>
                <w:sz w:val="17"/>
              </w:rPr>
              <w:t>Render deployment, final report, and presentation preparation</w:t>
            </w:r>
          </w:p>
        </w:tc>
        <w:tc>
          <w:tcPr>
            <w:tcW w:w="2520" w:type="dxa"/>
            <w:shd w:val="clear" w:color="auto" w:fill="F2F5FA"/>
            <w:vAlign w:val="center"/>
          </w:tcPr>
          <w:p w14:paraId="716FCF49" w14:textId="77777777" w:rsidR="00CB2DE7" w:rsidRDefault="001B2D73">
            <w:r>
              <w:rPr>
                <w:sz w:val="17"/>
              </w:rPr>
              <w:t>DevOps + All</w:t>
            </w:r>
          </w:p>
        </w:tc>
        <w:tc>
          <w:tcPr>
            <w:tcW w:w="2520" w:type="dxa"/>
            <w:shd w:val="clear" w:color="auto" w:fill="F2F5FA"/>
            <w:vAlign w:val="center"/>
          </w:tcPr>
          <w:p w14:paraId="6970084C" w14:textId="77777777" w:rsidR="00CB2DE7" w:rsidRDefault="001B2D73">
            <w:r>
              <w:rPr>
                <w:sz w:val="17"/>
              </w:rPr>
              <w:t>Live Render demo app, report, and slides</w:t>
            </w:r>
          </w:p>
        </w:tc>
      </w:tr>
    </w:tbl>
    <w:p w14:paraId="049EAA05" w14:textId="77777777" w:rsidR="00CB2DE7" w:rsidRDefault="00CB2DE7"/>
    <w:p w14:paraId="55ED35E4" w14:textId="77777777" w:rsidR="00CB2DE7" w:rsidRDefault="001B2D73">
      <w:pPr>
        <w:pStyle w:val="Heading1"/>
      </w:pPr>
      <w:r>
        <w:lastRenderedPageBreak/>
        <w:t>9. Full Project Documentation</w:t>
      </w:r>
    </w:p>
    <w:p w14:paraId="08394EE3" w14:textId="77777777" w:rsidR="00CB2DE7" w:rsidRDefault="001B2D73">
      <w:pPr>
        <w:pStyle w:val="Heading2"/>
      </w:pPr>
      <w:r>
        <w:t>9.1 Features &amp; Functional Requirements</w:t>
      </w:r>
    </w:p>
    <w:p w14:paraId="199412E3" w14:textId="77777777" w:rsidR="00CB2DE7" w:rsidRDefault="001B2D73">
      <w:pPr>
        <w:pStyle w:val="ListBullet"/>
      </w:pPr>
      <w:r>
        <w:t xml:space="preserve">User registration and login with hashed password </w:t>
      </w:r>
      <w:r>
        <w:t>storage.</w:t>
      </w:r>
    </w:p>
    <w:p w14:paraId="60A55FAF" w14:textId="77777777" w:rsidR="00CB2DE7" w:rsidRDefault="001B2D73">
      <w:pPr>
        <w:pStyle w:val="ListBullet"/>
      </w:pPr>
      <w:r>
        <w:t>JWT-based authentication for protected customer and admin endpoints.</w:t>
      </w:r>
    </w:p>
    <w:p w14:paraId="4354B8E1" w14:textId="77777777" w:rsidR="00CB2DE7" w:rsidRDefault="001B2D73">
      <w:pPr>
        <w:pStyle w:val="ListBullet"/>
      </w:pPr>
      <w:r>
        <w:t>Product catalog display for customers.</w:t>
      </w:r>
    </w:p>
    <w:p w14:paraId="244576B1" w14:textId="77777777" w:rsidR="00CB2DE7" w:rsidRDefault="001B2D73">
      <w:pPr>
        <w:pStyle w:val="ListBullet"/>
      </w:pPr>
      <w:r>
        <w:t>Cart and checkout flow for placing orders.</w:t>
      </w:r>
    </w:p>
    <w:p w14:paraId="17E72DCF" w14:textId="77777777" w:rsidR="00CB2DE7" w:rsidRDefault="001B2D73">
      <w:pPr>
        <w:pStyle w:val="ListBullet"/>
      </w:pPr>
      <w:r>
        <w:t>Order creation with item quantities, total price, address, payment method, and status.</w:t>
      </w:r>
    </w:p>
    <w:p w14:paraId="1AD518F2" w14:textId="77777777" w:rsidR="00CB2DE7" w:rsidRDefault="001B2D73">
      <w:pPr>
        <w:pStyle w:val="ListBullet"/>
      </w:pPr>
      <w:r>
        <w:t>Admin-onl</w:t>
      </w:r>
      <w:r>
        <w:t>y product management: add and delete products.</w:t>
      </w:r>
    </w:p>
    <w:p w14:paraId="7C2ABEF9" w14:textId="77777777" w:rsidR="00CB2DE7" w:rsidRDefault="001B2D73">
      <w:pPr>
        <w:pStyle w:val="ListBullet"/>
      </w:pPr>
      <w:r>
        <w:t>Admin-only order management: view all orders and update order status.</w:t>
      </w:r>
    </w:p>
    <w:p w14:paraId="0EED461B" w14:textId="77777777" w:rsidR="00CB2DE7" w:rsidRDefault="001B2D73">
      <w:pPr>
        <w:pStyle w:val="ListBullet"/>
      </w:pPr>
      <w:r>
        <w:t>Role-based authorization to separate customer and admin features.</w:t>
      </w:r>
    </w:p>
    <w:p w14:paraId="3FA71FCC" w14:textId="77777777" w:rsidR="00CB2DE7" w:rsidRDefault="001B2D73">
      <w:pPr>
        <w:pStyle w:val="Heading2"/>
      </w:pPr>
      <w:r>
        <w:t>9.2 Non-Functional Requirements</w:t>
      </w:r>
    </w:p>
    <w:p w14:paraId="097BB279" w14:textId="77777777" w:rsidR="00CB2DE7" w:rsidRDefault="001B2D73">
      <w:pPr>
        <w:pStyle w:val="ListBullet"/>
      </w:pPr>
      <w:r>
        <w:t xml:space="preserve">Performance: lightweight static frontend </w:t>
      </w:r>
      <w:r>
        <w:t>and MongoDB-backed API suitable for project demo use and persistent data storage.</w:t>
      </w:r>
    </w:p>
    <w:p w14:paraId="697A8BDE" w14:textId="77777777" w:rsidR="00CB2DE7" w:rsidRDefault="001B2D73">
      <w:pPr>
        <w:pStyle w:val="ListBullet"/>
      </w:pPr>
      <w:r>
        <w:t>Security: passwords hashed with bcryptjs; protected APIs require JWT; admin routes require admin role.</w:t>
      </w:r>
    </w:p>
    <w:p w14:paraId="1D54C188" w14:textId="77777777" w:rsidR="00CB2DE7" w:rsidRDefault="001B2D73">
      <w:pPr>
        <w:pStyle w:val="ListBullet"/>
      </w:pPr>
      <w:r>
        <w:t>Usability: clear page navigation, product cards, forms, and admin actio</w:t>
      </w:r>
      <w:r>
        <w:t>ns.</w:t>
      </w:r>
    </w:p>
    <w:p w14:paraId="579137E0" w14:textId="77777777" w:rsidR="00CB2DE7" w:rsidRDefault="001B2D73">
      <w:pPr>
        <w:pStyle w:val="ListBullet"/>
      </w:pPr>
      <w:r>
        <w:t>Responsiveness: pages should be tested on desktop and mobile widths using browser developer tools.</w:t>
      </w:r>
    </w:p>
    <w:p w14:paraId="7919726D" w14:textId="77777777" w:rsidR="00CB2DE7" w:rsidRDefault="001B2D73">
      <w:pPr>
        <w:pStyle w:val="ListBullet"/>
      </w:pPr>
      <w:r>
        <w:t xml:space="preserve">Maintainability: separate frontend and backend folders; readable API structure; reusable middleware; organized Mongoose models for users, </w:t>
      </w:r>
      <w:r>
        <w:t>products, and orders.</w:t>
      </w:r>
    </w:p>
    <w:p w14:paraId="6047A892" w14:textId="77777777" w:rsidR="00CB2DE7" w:rsidRDefault="001B2D73">
      <w:pPr>
        <w:pStyle w:val="Heading2"/>
      </w:pPr>
      <w:r>
        <w:t>9.3 API Documentation</w:t>
      </w:r>
    </w:p>
    <w:tbl>
      <w:tblPr>
        <w:tblStyle w:val="TableGrid"/>
        <w:tblW w:w="0" w:type="auto"/>
        <w:jc w:val="center"/>
        <w:tblLook w:val="04A0" w:firstRow="1" w:lastRow="0" w:firstColumn="1" w:lastColumn="0" w:noHBand="0" w:noVBand="1"/>
      </w:tblPr>
      <w:tblGrid>
        <w:gridCol w:w="1944"/>
        <w:gridCol w:w="1008"/>
        <w:gridCol w:w="3168"/>
        <w:gridCol w:w="1296"/>
        <w:gridCol w:w="2016"/>
      </w:tblGrid>
      <w:tr w:rsidR="00CB2DE7" w14:paraId="0BB8502F" w14:textId="77777777">
        <w:trPr>
          <w:jc w:val="center"/>
        </w:trPr>
        <w:tc>
          <w:tcPr>
            <w:tcW w:w="1944" w:type="dxa"/>
            <w:shd w:val="clear" w:color="auto" w:fill="1F3556"/>
            <w:vAlign w:val="center"/>
          </w:tcPr>
          <w:p w14:paraId="381AD550" w14:textId="77777777" w:rsidR="00CB2DE7" w:rsidRDefault="001B2D73">
            <w:pPr>
              <w:spacing w:after="0" w:line="240" w:lineRule="auto"/>
            </w:pPr>
            <w:r>
              <w:rPr>
                <w:b/>
                <w:color w:val="FFFFFF"/>
                <w:sz w:val="17"/>
              </w:rPr>
              <w:t>Endpoint</w:t>
            </w:r>
          </w:p>
        </w:tc>
        <w:tc>
          <w:tcPr>
            <w:tcW w:w="1008" w:type="dxa"/>
            <w:shd w:val="clear" w:color="auto" w:fill="1F3556"/>
            <w:vAlign w:val="center"/>
          </w:tcPr>
          <w:p w14:paraId="78762398" w14:textId="77777777" w:rsidR="00CB2DE7" w:rsidRDefault="001B2D73">
            <w:pPr>
              <w:spacing w:after="0" w:line="240" w:lineRule="auto"/>
            </w:pPr>
            <w:r>
              <w:rPr>
                <w:b/>
                <w:color w:val="FFFFFF"/>
                <w:sz w:val="17"/>
              </w:rPr>
              <w:t>Method</w:t>
            </w:r>
          </w:p>
        </w:tc>
        <w:tc>
          <w:tcPr>
            <w:tcW w:w="3168" w:type="dxa"/>
            <w:shd w:val="clear" w:color="auto" w:fill="1F3556"/>
            <w:vAlign w:val="center"/>
          </w:tcPr>
          <w:p w14:paraId="67406DA3" w14:textId="77777777" w:rsidR="00CB2DE7" w:rsidRDefault="001B2D73">
            <w:pPr>
              <w:spacing w:after="0" w:line="240" w:lineRule="auto"/>
            </w:pPr>
            <w:r>
              <w:rPr>
                <w:b/>
                <w:color w:val="FFFFFF"/>
                <w:sz w:val="17"/>
              </w:rPr>
              <w:t>Description</w:t>
            </w:r>
          </w:p>
        </w:tc>
        <w:tc>
          <w:tcPr>
            <w:tcW w:w="1296" w:type="dxa"/>
            <w:shd w:val="clear" w:color="auto" w:fill="1F3556"/>
            <w:vAlign w:val="center"/>
          </w:tcPr>
          <w:p w14:paraId="2DBAE3F4" w14:textId="77777777" w:rsidR="00CB2DE7" w:rsidRDefault="001B2D73">
            <w:pPr>
              <w:spacing w:after="0" w:line="240" w:lineRule="auto"/>
            </w:pPr>
            <w:r>
              <w:rPr>
                <w:b/>
                <w:color w:val="FFFFFF"/>
                <w:sz w:val="17"/>
              </w:rPr>
              <w:t>Auth Required</w:t>
            </w:r>
          </w:p>
        </w:tc>
        <w:tc>
          <w:tcPr>
            <w:tcW w:w="2016" w:type="dxa"/>
            <w:shd w:val="clear" w:color="auto" w:fill="1F3556"/>
            <w:vAlign w:val="center"/>
          </w:tcPr>
          <w:p w14:paraId="75C7C408" w14:textId="77777777" w:rsidR="00CB2DE7" w:rsidRDefault="001B2D73">
            <w:pPr>
              <w:spacing w:after="0" w:line="240" w:lineRule="auto"/>
            </w:pPr>
            <w:r>
              <w:rPr>
                <w:b/>
                <w:color w:val="FFFFFF"/>
                <w:sz w:val="17"/>
              </w:rPr>
              <w:t>Response</w:t>
            </w:r>
          </w:p>
        </w:tc>
      </w:tr>
      <w:tr w:rsidR="00CB2DE7" w14:paraId="2FC06DA0" w14:textId="77777777">
        <w:trPr>
          <w:jc w:val="center"/>
        </w:trPr>
        <w:tc>
          <w:tcPr>
            <w:tcW w:w="1944" w:type="dxa"/>
            <w:vAlign w:val="center"/>
          </w:tcPr>
          <w:p w14:paraId="38E8D67E" w14:textId="77777777" w:rsidR="00CB2DE7" w:rsidRDefault="001B2D73">
            <w:pPr>
              <w:spacing w:after="0" w:line="240" w:lineRule="auto"/>
            </w:pPr>
            <w:r>
              <w:rPr>
                <w:color w:val="000000"/>
                <w:sz w:val="17"/>
              </w:rPr>
              <w:t>/api/auth/register</w:t>
            </w:r>
          </w:p>
        </w:tc>
        <w:tc>
          <w:tcPr>
            <w:tcW w:w="1008" w:type="dxa"/>
            <w:vAlign w:val="center"/>
          </w:tcPr>
          <w:p w14:paraId="57797B2F" w14:textId="77777777" w:rsidR="00CB2DE7" w:rsidRDefault="001B2D73">
            <w:pPr>
              <w:spacing w:after="0" w:line="240" w:lineRule="auto"/>
            </w:pPr>
            <w:r>
              <w:rPr>
                <w:color w:val="000000"/>
                <w:sz w:val="17"/>
              </w:rPr>
              <w:t>POST</w:t>
            </w:r>
          </w:p>
        </w:tc>
        <w:tc>
          <w:tcPr>
            <w:tcW w:w="3168" w:type="dxa"/>
            <w:vAlign w:val="center"/>
          </w:tcPr>
          <w:p w14:paraId="6A77AAFD" w14:textId="77777777" w:rsidR="00CB2DE7" w:rsidRDefault="001B2D73">
            <w:pPr>
              <w:spacing w:after="0" w:line="240" w:lineRule="auto"/>
            </w:pPr>
            <w:r>
              <w:rPr>
                <w:color w:val="000000"/>
                <w:sz w:val="17"/>
              </w:rPr>
              <w:t>Register a new customer account</w:t>
            </w:r>
          </w:p>
        </w:tc>
        <w:tc>
          <w:tcPr>
            <w:tcW w:w="1296" w:type="dxa"/>
            <w:vAlign w:val="center"/>
          </w:tcPr>
          <w:p w14:paraId="0BE7A1DA" w14:textId="77777777" w:rsidR="00CB2DE7" w:rsidRDefault="001B2D73">
            <w:pPr>
              <w:spacing w:after="0" w:line="240" w:lineRule="auto"/>
            </w:pPr>
            <w:r>
              <w:rPr>
                <w:color w:val="000000"/>
                <w:sz w:val="17"/>
              </w:rPr>
              <w:t>No</w:t>
            </w:r>
          </w:p>
        </w:tc>
        <w:tc>
          <w:tcPr>
            <w:tcW w:w="2016" w:type="dxa"/>
            <w:vAlign w:val="center"/>
          </w:tcPr>
          <w:p w14:paraId="5038D7ED" w14:textId="77777777" w:rsidR="00CB2DE7" w:rsidRDefault="001B2D73">
            <w:pPr>
              <w:spacing w:after="0" w:line="240" w:lineRule="auto"/>
            </w:pPr>
            <w:r>
              <w:rPr>
                <w:color w:val="000000"/>
                <w:sz w:val="17"/>
              </w:rPr>
              <w:t>201 Created + user data</w:t>
            </w:r>
          </w:p>
        </w:tc>
      </w:tr>
      <w:tr w:rsidR="00CB2DE7" w14:paraId="3354805C" w14:textId="77777777">
        <w:trPr>
          <w:jc w:val="center"/>
        </w:trPr>
        <w:tc>
          <w:tcPr>
            <w:tcW w:w="1944" w:type="dxa"/>
            <w:shd w:val="clear" w:color="auto" w:fill="F2F5FA"/>
            <w:vAlign w:val="center"/>
          </w:tcPr>
          <w:p w14:paraId="043A5464" w14:textId="77777777" w:rsidR="00CB2DE7" w:rsidRDefault="001B2D73">
            <w:pPr>
              <w:spacing w:after="0" w:line="240" w:lineRule="auto"/>
            </w:pPr>
            <w:r>
              <w:rPr>
                <w:color w:val="000000"/>
                <w:sz w:val="17"/>
              </w:rPr>
              <w:t>/api/auth/login</w:t>
            </w:r>
          </w:p>
        </w:tc>
        <w:tc>
          <w:tcPr>
            <w:tcW w:w="1008" w:type="dxa"/>
            <w:shd w:val="clear" w:color="auto" w:fill="F2F5FA"/>
            <w:vAlign w:val="center"/>
          </w:tcPr>
          <w:p w14:paraId="4CC43BD2" w14:textId="77777777" w:rsidR="00CB2DE7" w:rsidRDefault="001B2D73">
            <w:pPr>
              <w:spacing w:after="0" w:line="240" w:lineRule="auto"/>
            </w:pPr>
            <w:r>
              <w:rPr>
                <w:color w:val="000000"/>
                <w:sz w:val="17"/>
              </w:rPr>
              <w:t>POST</w:t>
            </w:r>
          </w:p>
        </w:tc>
        <w:tc>
          <w:tcPr>
            <w:tcW w:w="3168" w:type="dxa"/>
            <w:shd w:val="clear" w:color="auto" w:fill="F2F5FA"/>
            <w:vAlign w:val="center"/>
          </w:tcPr>
          <w:p w14:paraId="1F37C9AC" w14:textId="77777777" w:rsidR="00CB2DE7" w:rsidRDefault="001B2D73">
            <w:pPr>
              <w:spacing w:after="0" w:line="240" w:lineRule="auto"/>
            </w:pPr>
            <w:r>
              <w:rPr>
                <w:color w:val="000000"/>
                <w:sz w:val="17"/>
              </w:rPr>
              <w:t>Login and receive JWT token</w:t>
            </w:r>
          </w:p>
        </w:tc>
        <w:tc>
          <w:tcPr>
            <w:tcW w:w="1296" w:type="dxa"/>
            <w:shd w:val="clear" w:color="auto" w:fill="F2F5FA"/>
            <w:vAlign w:val="center"/>
          </w:tcPr>
          <w:p w14:paraId="3A4091EB" w14:textId="77777777" w:rsidR="00CB2DE7" w:rsidRDefault="001B2D73">
            <w:pPr>
              <w:spacing w:after="0" w:line="240" w:lineRule="auto"/>
            </w:pPr>
            <w:r>
              <w:rPr>
                <w:color w:val="000000"/>
                <w:sz w:val="17"/>
              </w:rPr>
              <w:t>No</w:t>
            </w:r>
          </w:p>
        </w:tc>
        <w:tc>
          <w:tcPr>
            <w:tcW w:w="2016" w:type="dxa"/>
            <w:shd w:val="clear" w:color="auto" w:fill="F2F5FA"/>
            <w:vAlign w:val="center"/>
          </w:tcPr>
          <w:p w14:paraId="5A2AB451" w14:textId="77777777" w:rsidR="00CB2DE7" w:rsidRDefault="001B2D73">
            <w:pPr>
              <w:spacing w:after="0" w:line="240" w:lineRule="auto"/>
            </w:pPr>
            <w:r>
              <w:rPr>
                <w:color w:val="000000"/>
                <w:sz w:val="17"/>
              </w:rPr>
              <w:t xml:space="preserve">200 OK + token + </w:t>
            </w:r>
            <w:r>
              <w:rPr>
                <w:color w:val="000000"/>
                <w:sz w:val="17"/>
              </w:rPr>
              <w:t>user</w:t>
            </w:r>
          </w:p>
        </w:tc>
      </w:tr>
      <w:tr w:rsidR="00CB2DE7" w14:paraId="7D1507B9" w14:textId="77777777">
        <w:trPr>
          <w:jc w:val="center"/>
        </w:trPr>
        <w:tc>
          <w:tcPr>
            <w:tcW w:w="1944" w:type="dxa"/>
            <w:vAlign w:val="center"/>
          </w:tcPr>
          <w:p w14:paraId="4BCD29B4" w14:textId="77777777" w:rsidR="00CB2DE7" w:rsidRDefault="001B2D73">
            <w:pPr>
              <w:spacing w:after="0" w:line="240" w:lineRule="auto"/>
            </w:pPr>
            <w:r>
              <w:rPr>
                <w:color w:val="000000"/>
                <w:sz w:val="17"/>
              </w:rPr>
              <w:t>/api/products</w:t>
            </w:r>
          </w:p>
        </w:tc>
        <w:tc>
          <w:tcPr>
            <w:tcW w:w="1008" w:type="dxa"/>
            <w:vAlign w:val="center"/>
          </w:tcPr>
          <w:p w14:paraId="18C5C7E4" w14:textId="77777777" w:rsidR="00CB2DE7" w:rsidRDefault="001B2D73">
            <w:pPr>
              <w:spacing w:after="0" w:line="240" w:lineRule="auto"/>
            </w:pPr>
            <w:r>
              <w:rPr>
                <w:color w:val="000000"/>
                <w:sz w:val="17"/>
              </w:rPr>
              <w:t>GET</w:t>
            </w:r>
          </w:p>
        </w:tc>
        <w:tc>
          <w:tcPr>
            <w:tcW w:w="3168" w:type="dxa"/>
            <w:vAlign w:val="center"/>
          </w:tcPr>
          <w:p w14:paraId="76924613" w14:textId="77777777" w:rsidR="00CB2DE7" w:rsidRDefault="001B2D73">
            <w:pPr>
              <w:spacing w:after="0" w:line="240" w:lineRule="auto"/>
            </w:pPr>
            <w:r>
              <w:rPr>
                <w:color w:val="000000"/>
                <w:sz w:val="17"/>
              </w:rPr>
              <w:t>Get all products</w:t>
            </w:r>
          </w:p>
        </w:tc>
        <w:tc>
          <w:tcPr>
            <w:tcW w:w="1296" w:type="dxa"/>
            <w:vAlign w:val="center"/>
          </w:tcPr>
          <w:p w14:paraId="64973558" w14:textId="77777777" w:rsidR="00CB2DE7" w:rsidRDefault="001B2D73">
            <w:pPr>
              <w:spacing w:after="0" w:line="240" w:lineRule="auto"/>
            </w:pPr>
            <w:r>
              <w:rPr>
                <w:color w:val="000000"/>
                <w:sz w:val="17"/>
              </w:rPr>
              <w:t>No</w:t>
            </w:r>
          </w:p>
        </w:tc>
        <w:tc>
          <w:tcPr>
            <w:tcW w:w="2016" w:type="dxa"/>
            <w:vAlign w:val="center"/>
          </w:tcPr>
          <w:p w14:paraId="17E66749" w14:textId="77777777" w:rsidR="00CB2DE7" w:rsidRDefault="001B2D73">
            <w:pPr>
              <w:spacing w:after="0" w:line="240" w:lineRule="auto"/>
            </w:pPr>
            <w:r>
              <w:rPr>
                <w:color w:val="000000"/>
                <w:sz w:val="17"/>
              </w:rPr>
              <w:t>200 OK + products list</w:t>
            </w:r>
          </w:p>
        </w:tc>
      </w:tr>
      <w:tr w:rsidR="00CB2DE7" w14:paraId="614FB788" w14:textId="77777777">
        <w:trPr>
          <w:jc w:val="center"/>
        </w:trPr>
        <w:tc>
          <w:tcPr>
            <w:tcW w:w="1944" w:type="dxa"/>
            <w:shd w:val="clear" w:color="auto" w:fill="F2F5FA"/>
            <w:vAlign w:val="center"/>
          </w:tcPr>
          <w:p w14:paraId="2AD64ADB" w14:textId="77777777" w:rsidR="00CB2DE7" w:rsidRDefault="001B2D73">
            <w:pPr>
              <w:spacing w:after="0" w:line="240" w:lineRule="auto"/>
            </w:pPr>
            <w:r>
              <w:rPr>
                <w:color w:val="000000"/>
                <w:sz w:val="17"/>
              </w:rPr>
              <w:t>/api/products</w:t>
            </w:r>
          </w:p>
        </w:tc>
        <w:tc>
          <w:tcPr>
            <w:tcW w:w="1008" w:type="dxa"/>
            <w:shd w:val="clear" w:color="auto" w:fill="F2F5FA"/>
            <w:vAlign w:val="center"/>
          </w:tcPr>
          <w:p w14:paraId="7A0276C4" w14:textId="77777777" w:rsidR="00CB2DE7" w:rsidRDefault="001B2D73">
            <w:pPr>
              <w:spacing w:after="0" w:line="240" w:lineRule="auto"/>
            </w:pPr>
            <w:r>
              <w:rPr>
                <w:color w:val="000000"/>
                <w:sz w:val="17"/>
              </w:rPr>
              <w:t>POST</w:t>
            </w:r>
          </w:p>
        </w:tc>
        <w:tc>
          <w:tcPr>
            <w:tcW w:w="3168" w:type="dxa"/>
            <w:shd w:val="clear" w:color="auto" w:fill="F2F5FA"/>
            <w:vAlign w:val="center"/>
          </w:tcPr>
          <w:p w14:paraId="4B933AC8" w14:textId="77777777" w:rsidR="00CB2DE7" w:rsidRDefault="001B2D73">
            <w:pPr>
              <w:spacing w:after="0" w:line="240" w:lineRule="auto"/>
            </w:pPr>
            <w:r>
              <w:rPr>
                <w:color w:val="000000"/>
                <w:sz w:val="17"/>
              </w:rPr>
              <w:t>Add a new product</w:t>
            </w:r>
          </w:p>
        </w:tc>
        <w:tc>
          <w:tcPr>
            <w:tcW w:w="1296" w:type="dxa"/>
            <w:shd w:val="clear" w:color="auto" w:fill="F2F5FA"/>
            <w:vAlign w:val="center"/>
          </w:tcPr>
          <w:p w14:paraId="6A42F4FA" w14:textId="77777777" w:rsidR="00CB2DE7" w:rsidRDefault="001B2D73">
            <w:pPr>
              <w:spacing w:after="0" w:line="240" w:lineRule="auto"/>
            </w:pPr>
            <w:r>
              <w:rPr>
                <w:color w:val="000000"/>
                <w:sz w:val="17"/>
              </w:rPr>
              <w:t>Admin</w:t>
            </w:r>
          </w:p>
        </w:tc>
        <w:tc>
          <w:tcPr>
            <w:tcW w:w="2016" w:type="dxa"/>
            <w:shd w:val="clear" w:color="auto" w:fill="F2F5FA"/>
            <w:vAlign w:val="center"/>
          </w:tcPr>
          <w:p w14:paraId="25BD115C" w14:textId="77777777" w:rsidR="00CB2DE7" w:rsidRDefault="001B2D73">
            <w:pPr>
              <w:spacing w:after="0" w:line="240" w:lineRule="auto"/>
            </w:pPr>
            <w:r>
              <w:rPr>
                <w:color w:val="000000"/>
                <w:sz w:val="17"/>
              </w:rPr>
              <w:t>201 Created + product</w:t>
            </w:r>
          </w:p>
        </w:tc>
      </w:tr>
      <w:tr w:rsidR="00CB2DE7" w14:paraId="73E41BD1" w14:textId="77777777">
        <w:trPr>
          <w:jc w:val="center"/>
        </w:trPr>
        <w:tc>
          <w:tcPr>
            <w:tcW w:w="1944" w:type="dxa"/>
            <w:vAlign w:val="center"/>
          </w:tcPr>
          <w:p w14:paraId="4A40D6B0" w14:textId="77777777" w:rsidR="00CB2DE7" w:rsidRDefault="001B2D73">
            <w:pPr>
              <w:spacing w:after="0" w:line="240" w:lineRule="auto"/>
            </w:pPr>
            <w:r>
              <w:rPr>
                <w:color w:val="000000"/>
                <w:sz w:val="17"/>
              </w:rPr>
              <w:t>/api/products/:id</w:t>
            </w:r>
          </w:p>
        </w:tc>
        <w:tc>
          <w:tcPr>
            <w:tcW w:w="1008" w:type="dxa"/>
            <w:vAlign w:val="center"/>
          </w:tcPr>
          <w:p w14:paraId="34790890" w14:textId="77777777" w:rsidR="00CB2DE7" w:rsidRDefault="001B2D73">
            <w:pPr>
              <w:spacing w:after="0" w:line="240" w:lineRule="auto"/>
            </w:pPr>
            <w:r>
              <w:rPr>
                <w:color w:val="000000"/>
                <w:sz w:val="17"/>
              </w:rPr>
              <w:t>DELETE</w:t>
            </w:r>
          </w:p>
        </w:tc>
        <w:tc>
          <w:tcPr>
            <w:tcW w:w="3168" w:type="dxa"/>
            <w:vAlign w:val="center"/>
          </w:tcPr>
          <w:p w14:paraId="224A41FF" w14:textId="77777777" w:rsidR="00CB2DE7" w:rsidRDefault="001B2D73">
            <w:pPr>
              <w:spacing w:after="0" w:line="240" w:lineRule="auto"/>
            </w:pPr>
            <w:r>
              <w:rPr>
                <w:color w:val="000000"/>
                <w:sz w:val="17"/>
              </w:rPr>
              <w:t>Delete a product</w:t>
            </w:r>
          </w:p>
        </w:tc>
        <w:tc>
          <w:tcPr>
            <w:tcW w:w="1296" w:type="dxa"/>
            <w:vAlign w:val="center"/>
          </w:tcPr>
          <w:p w14:paraId="15D2AAA2" w14:textId="77777777" w:rsidR="00CB2DE7" w:rsidRDefault="001B2D73">
            <w:pPr>
              <w:spacing w:after="0" w:line="240" w:lineRule="auto"/>
            </w:pPr>
            <w:r>
              <w:rPr>
                <w:color w:val="000000"/>
                <w:sz w:val="17"/>
              </w:rPr>
              <w:t>Admin</w:t>
            </w:r>
          </w:p>
        </w:tc>
        <w:tc>
          <w:tcPr>
            <w:tcW w:w="2016" w:type="dxa"/>
            <w:vAlign w:val="center"/>
          </w:tcPr>
          <w:p w14:paraId="4DE8B7E8" w14:textId="77777777" w:rsidR="00CB2DE7" w:rsidRDefault="001B2D73">
            <w:pPr>
              <w:spacing w:after="0" w:line="240" w:lineRule="auto"/>
            </w:pPr>
            <w:r>
              <w:rPr>
                <w:color w:val="000000"/>
                <w:sz w:val="17"/>
              </w:rPr>
              <w:t>200 OK message</w:t>
            </w:r>
          </w:p>
        </w:tc>
      </w:tr>
      <w:tr w:rsidR="00CB2DE7" w14:paraId="6ECD4071" w14:textId="77777777">
        <w:trPr>
          <w:jc w:val="center"/>
        </w:trPr>
        <w:tc>
          <w:tcPr>
            <w:tcW w:w="1944" w:type="dxa"/>
            <w:shd w:val="clear" w:color="auto" w:fill="F2F5FA"/>
            <w:vAlign w:val="center"/>
          </w:tcPr>
          <w:p w14:paraId="110C0748" w14:textId="77777777" w:rsidR="00CB2DE7" w:rsidRDefault="001B2D73">
            <w:pPr>
              <w:spacing w:after="0" w:line="240" w:lineRule="auto"/>
            </w:pPr>
            <w:r>
              <w:rPr>
                <w:color w:val="000000"/>
                <w:sz w:val="17"/>
              </w:rPr>
              <w:t>/api/orders</w:t>
            </w:r>
          </w:p>
        </w:tc>
        <w:tc>
          <w:tcPr>
            <w:tcW w:w="1008" w:type="dxa"/>
            <w:shd w:val="clear" w:color="auto" w:fill="F2F5FA"/>
            <w:vAlign w:val="center"/>
          </w:tcPr>
          <w:p w14:paraId="15800D6E" w14:textId="77777777" w:rsidR="00CB2DE7" w:rsidRDefault="001B2D73">
            <w:pPr>
              <w:spacing w:after="0" w:line="240" w:lineRule="auto"/>
            </w:pPr>
            <w:r>
              <w:rPr>
                <w:color w:val="000000"/>
                <w:sz w:val="17"/>
              </w:rPr>
              <w:t>POST</w:t>
            </w:r>
          </w:p>
        </w:tc>
        <w:tc>
          <w:tcPr>
            <w:tcW w:w="3168" w:type="dxa"/>
            <w:shd w:val="clear" w:color="auto" w:fill="F2F5FA"/>
            <w:vAlign w:val="center"/>
          </w:tcPr>
          <w:p w14:paraId="6C8FF83F" w14:textId="77777777" w:rsidR="00CB2DE7" w:rsidRDefault="001B2D73">
            <w:pPr>
              <w:spacing w:after="0" w:line="240" w:lineRule="auto"/>
            </w:pPr>
            <w:r>
              <w:rPr>
                <w:color w:val="000000"/>
                <w:sz w:val="17"/>
              </w:rPr>
              <w:t>Place a new customer order</w:t>
            </w:r>
          </w:p>
        </w:tc>
        <w:tc>
          <w:tcPr>
            <w:tcW w:w="1296" w:type="dxa"/>
            <w:shd w:val="clear" w:color="auto" w:fill="F2F5FA"/>
            <w:vAlign w:val="center"/>
          </w:tcPr>
          <w:p w14:paraId="6A336712" w14:textId="77777777" w:rsidR="00CB2DE7" w:rsidRDefault="001B2D73">
            <w:pPr>
              <w:spacing w:after="0" w:line="240" w:lineRule="auto"/>
            </w:pPr>
            <w:r>
              <w:rPr>
                <w:color w:val="000000"/>
                <w:sz w:val="17"/>
              </w:rPr>
              <w:t>Yes</w:t>
            </w:r>
          </w:p>
        </w:tc>
        <w:tc>
          <w:tcPr>
            <w:tcW w:w="2016" w:type="dxa"/>
            <w:shd w:val="clear" w:color="auto" w:fill="F2F5FA"/>
            <w:vAlign w:val="center"/>
          </w:tcPr>
          <w:p w14:paraId="510603D1" w14:textId="77777777" w:rsidR="00CB2DE7" w:rsidRDefault="001B2D73">
            <w:pPr>
              <w:spacing w:after="0" w:line="240" w:lineRule="auto"/>
            </w:pPr>
            <w:r>
              <w:rPr>
                <w:color w:val="000000"/>
                <w:sz w:val="17"/>
              </w:rPr>
              <w:t xml:space="preserve">201 </w:t>
            </w:r>
            <w:r>
              <w:rPr>
                <w:color w:val="000000"/>
                <w:sz w:val="17"/>
              </w:rPr>
              <w:t>Created + order</w:t>
            </w:r>
          </w:p>
        </w:tc>
      </w:tr>
      <w:tr w:rsidR="00CB2DE7" w14:paraId="430F5FF8" w14:textId="77777777">
        <w:trPr>
          <w:jc w:val="center"/>
        </w:trPr>
        <w:tc>
          <w:tcPr>
            <w:tcW w:w="1944" w:type="dxa"/>
            <w:vAlign w:val="center"/>
          </w:tcPr>
          <w:p w14:paraId="532E0EE2" w14:textId="77777777" w:rsidR="00CB2DE7" w:rsidRDefault="001B2D73">
            <w:pPr>
              <w:spacing w:after="0" w:line="240" w:lineRule="auto"/>
            </w:pPr>
            <w:r>
              <w:rPr>
                <w:color w:val="000000"/>
                <w:sz w:val="17"/>
              </w:rPr>
              <w:t>/api/orders/my-orders</w:t>
            </w:r>
          </w:p>
        </w:tc>
        <w:tc>
          <w:tcPr>
            <w:tcW w:w="1008" w:type="dxa"/>
            <w:vAlign w:val="center"/>
          </w:tcPr>
          <w:p w14:paraId="28FDDA3B" w14:textId="77777777" w:rsidR="00CB2DE7" w:rsidRDefault="001B2D73">
            <w:pPr>
              <w:spacing w:after="0" w:line="240" w:lineRule="auto"/>
            </w:pPr>
            <w:r>
              <w:rPr>
                <w:color w:val="000000"/>
                <w:sz w:val="17"/>
              </w:rPr>
              <w:t>GET</w:t>
            </w:r>
          </w:p>
        </w:tc>
        <w:tc>
          <w:tcPr>
            <w:tcW w:w="3168" w:type="dxa"/>
            <w:vAlign w:val="center"/>
          </w:tcPr>
          <w:p w14:paraId="2DA9D304" w14:textId="77777777" w:rsidR="00CB2DE7" w:rsidRDefault="001B2D73">
            <w:pPr>
              <w:spacing w:after="0" w:line="240" w:lineRule="auto"/>
            </w:pPr>
            <w:r>
              <w:rPr>
                <w:color w:val="000000"/>
                <w:sz w:val="17"/>
              </w:rPr>
              <w:t>Get orders for the logged-in customer</w:t>
            </w:r>
          </w:p>
        </w:tc>
        <w:tc>
          <w:tcPr>
            <w:tcW w:w="1296" w:type="dxa"/>
            <w:vAlign w:val="center"/>
          </w:tcPr>
          <w:p w14:paraId="6711022A" w14:textId="77777777" w:rsidR="00CB2DE7" w:rsidRDefault="001B2D73">
            <w:pPr>
              <w:spacing w:after="0" w:line="240" w:lineRule="auto"/>
            </w:pPr>
            <w:r>
              <w:rPr>
                <w:color w:val="000000"/>
                <w:sz w:val="17"/>
              </w:rPr>
              <w:t>Yes</w:t>
            </w:r>
          </w:p>
        </w:tc>
        <w:tc>
          <w:tcPr>
            <w:tcW w:w="2016" w:type="dxa"/>
            <w:vAlign w:val="center"/>
          </w:tcPr>
          <w:p w14:paraId="128CEA90" w14:textId="77777777" w:rsidR="00CB2DE7" w:rsidRDefault="001B2D73">
            <w:pPr>
              <w:spacing w:after="0" w:line="240" w:lineRule="auto"/>
            </w:pPr>
            <w:r>
              <w:rPr>
                <w:color w:val="000000"/>
                <w:sz w:val="17"/>
              </w:rPr>
              <w:t>200 OK + orders</w:t>
            </w:r>
          </w:p>
        </w:tc>
      </w:tr>
      <w:tr w:rsidR="00CB2DE7" w14:paraId="42358AB1" w14:textId="77777777">
        <w:trPr>
          <w:jc w:val="center"/>
        </w:trPr>
        <w:tc>
          <w:tcPr>
            <w:tcW w:w="1944" w:type="dxa"/>
            <w:shd w:val="clear" w:color="auto" w:fill="F2F5FA"/>
            <w:vAlign w:val="center"/>
          </w:tcPr>
          <w:p w14:paraId="3FE175C6" w14:textId="77777777" w:rsidR="00CB2DE7" w:rsidRDefault="001B2D73">
            <w:pPr>
              <w:spacing w:after="0" w:line="240" w:lineRule="auto"/>
            </w:pPr>
            <w:r>
              <w:rPr>
                <w:color w:val="000000"/>
                <w:sz w:val="17"/>
              </w:rPr>
              <w:t>/api/orders</w:t>
            </w:r>
          </w:p>
        </w:tc>
        <w:tc>
          <w:tcPr>
            <w:tcW w:w="1008" w:type="dxa"/>
            <w:shd w:val="clear" w:color="auto" w:fill="F2F5FA"/>
            <w:vAlign w:val="center"/>
          </w:tcPr>
          <w:p w14:paraId="47700E1D" w14:textId="77777777" w:rsidR="00CB2DE7" w:rsidRDefault="001B2D73">
            <w:pPr>
              <w:spacing w:after="0" w:line="240" w:lineRule="auto"/>
            </w:pPr>
            <w:r>
              <w:rPr>
                <w:color w:val="000000"/>
                <w:sz w:val="17"/>
              </w:rPr>
              <w:t>GET</w:t>
            </w:r>
          </w:p>
        </w:tc>
        <w:tc>
          <w:tcPr>
            <w:tcW w:w="3168" w:type="dxa"/>
            <w:shd w:val="clear" w:color="auto" w:fill="F2F5FA"/>
            <w:vAlign w:val="center"/>
          </w:tcPr>
          <w:p w14:paraId="30DA3891" w14:textId="77777777" w:rsidR="00CB2DE7" w:rsidRDefault="001B2D73">
            <w:pPr>
              <w:spacing w:after="0" w:line="240" w:lineRule="auto"/>
            </w:pPr>
            <w:r>
              <w:rPr>
                <w:color w:val="000000"/>
                <w:sz w:val="17"/>
              </w:rPr>
              <w:t>Get all orders for admin dashboard</w:t>
            </w:r>
          </w:p>
        </w:tc>
        <w:tc>
          <w:tcPr>
            <w:tcW w:w="1296" w:type="dxa"/>
            <w:shd w:val="clear" w:color="auto" w:fill="F2F5FA"/>
            <w:vAlign w:val="center"/>
          </w:tcPr>
          <w:p w14:paraId="3EB8D7D6" w14:textId="77777777" w:rsidR="00CB2DE7" w:rsidRDefault="001B2D73">
            <w:pPr>
              <w:spacing w:after="0" w:line="240" w:lineRule="auto"/>
            </w:pPr>
            <w:r>
              <w:rPr>
                <w:color w:val="000000"/>
                <w:sz w:val="17"/>
              </w:rPr>
              <w:t>Admin</w:t>
            </w:r>
          </w:p>
        </w:tc>
        <w:tc>
          <w:tcPr>
            <w:tcW w:w="2016" w:type="dxa"/>
            <w:shd w:val="clear" w:color="auto" w:fill="F2F5FA"/>
            <w:vAlign w:val="center"/>
          </w:tcPr>
          <w:p w14:paraId="543CF951" w14:textId="77777777" w:rsidR="00CB2DE7" w:rsidRDefault="001B2D73">
            <w:pPr>
              <w:spacing w:after="0" w:line="240" w:lineRule="auto"/>
            </w:pPr>
            <w:r>
              <w:rPr>
                <w:color w:val="000000"/>
                <w:sz w:val="17"/>
              </w:rPr>
              <w:t>200 OK + orders</w:t>
            </w:r>
          </w:p>
        </w:tc>
      </w:tr>
      <w:tr w:rsidR="00CB2DE7" w14:paraId="59A6031C" w14:textId="77777777">
        <w:trPr>
          <w:jc w:val="center"/>
        </w:trPr>
        <w:tc>
          <w:tcPr>
            <w:tcW w:w="1944" w:type="dxa"/>
            <w:vAlign w:val="center"/>
          </w:tcPr>
          <w:p w14:paraId="1B168238" w14:textId="77777777" w:rsidR="00CB2DE7" w:rsidRDefault="001B2D73">
            <w:pPr>
              <w:spacing w:after="0" w:line="240" w:lineRule="auto"/>
            </w:pPr>
            <w:r>
              <w:rPr>
                <w:color w:val="000000"/>
                <w:sz w:val="17"/>
              </w:rPr>
              <w:t>/api/orders/:id/status</w:t>
            </w:r>
          </w:p>
        </w:tc>
        <w:tc>
          <w:tcPr>
            <w:tcW w:w="1008" w:type="dxa"/>
            <w:vAlign w:val="center"/>
          </w:tcPr>
          <w:p w14:paraId="498E509F" w14:textId="77777777" w:rsidR="00CB2DE7" w:rsidRDefault="001B2D73">
            <w:pPr>
              <w:spacing w:after="0" w:line="240" w:lineRule="auto"/>
            </w:pPr>
            <w:r>
              <w:rPr>
                <w:color w:val="000000"/>
                <w:sz w:val="17"/>
              </w:rPr>
              <w:t>PUT</w:t>
            </w:r>
          </w:p>
        </w:tc>
        <w:tc>
          <w:tcPr>
            <w:tcW w:w="3168" w:type="dxa"/>
            <w:vAlign w:val="center"/>
          </w:tcPr>
          <w:p w14:paraId="73B7B907" w14:textId="77777777" w:rsidR="00CB2DE7" w:rsidRDefault="001B2D73">
            <w:pPr>
              <w:spacing w:after="0" w:line="240" w:lineRule="auto"/>
            </w:pPr>
            <w:r>
              <w:rPr>
                <w:color w:val="000000"/>
                <w:sz w:val="17"/>
              </w:rPr>
              <w:t>Update order status</w:t>
            </w:r>
          </w:p>
        </w:tc>
        <w:tc>
          <w:tcPr>
            <w:tcW w:w="1296" w:type="dxa"/>
            <w:vAlign w:val="center"/>
          </w:tcPr>
          <w:p w14:paraId="6A423681" w14:textId="77777777" w:rsidR="00CB2DE7" w:rsidRDefault="001B2D73">
            <w:pPr>
              <w:spacing w:after="0" w:line="240" w:lineRule="auto"/>
            </w:pPr>
            <w:r>
              <w:rPr>
                <w:color w:val="000000"/>
                <w:sz w:val="17"/>
              </w:rPr>
              <w:t>Admin</w:t>
            </w:r>
          </w:p>
        </w:tc>
        <w:tc>
          <w:tcPr>
            <w:tcW w:w="2016" w:type="dxa"/>
            <w:vAlign w:val="center"/>
          </w:tcPr>
          <w:p w14:paraId="0931E189" w14:textId="77777777" w:rsidR="00CB2DE7" w:rsidRDefault="001B2D73">
            <w:pPr>
              <w:spacing w:after="0" w:line="240" w:lineRule="auto"/>
            </w:pPr>
            <w:r>
              <w:rPr>
                <w:color w:val="000000"/>
                <w:sz w:val="17"/>
              </w:rPr>
              <w:t>200 OK + updated order</w:t>
            </w:r>
          </w:p>
        </w:tc>
      </w:tr>
    </w:tbl>
    <w:p w14:paraId="50D227CE" w14:textId="77777777" w:rsidR="00CB2DE7" w:rsidRDefault="00CB2DE7"/>
    <w:p w14:paraId="294DF37D" w14:textId="77777777" w:rsidR="00CB2DE7" w:rsidRDefault="001B2D73">
      <w:pPr>
        <w:pStyle w:val="Heading2"/>
      </w:pPr>
      <w:r>
        <w:t>9.4 UI/UX Design Notes</w:t>
      </w:r>
    </w:p>
    <w:p w14:paraId="2E82BA3C" w14:textId="77777777" w:rsidR="00CB2DE7" w:rsidRDefault="001B2D73">
      <w:pPr>
        <w:pStyle w:val="ListBullet"/>
      </w:pPr>
      <w:r>
        <w:t>Design language: fresh supermarket/e-commerce theme with product cards, navigation, cart, and checkout pages.</w:t>
      </w:r>
    </w:p>
    <w:p w14:paraId="682F4FA2" w14:textId="77777777" w:rsidR="00CB2DE7" w:rsidRDefault="001B2D73">
      <w:pPr>
        <w:pStyle w:val="ListBullet"/>
      </w:pPr>
      <w:r>
        <w:t>Color direction: green accents to reflect grocery/fresh products, supported by clean white backgrounds and readable dark te</w:t>
      </w:r>
      <w:r>
        <w:t>xt.</w:t>
      </w:r>
    </w:p>
    <w:p w14:paraId="7A0EF0C2" w14:textId="77777777" w:rsidR="00CB2DE7" w:rsidRDefault="001B2D73">
      <w:pPr>
        <w:pStyle w:val="ListBullet"/>
      </w:pPr>
      <w:r>
        <w:t>Typography: standard web-safe fonts with clear headings, labels, and buttons.</w:t>
      </w:r>
    </w:p>
    <w:p w14:paraId="2A374CCC" w14:textId="77777777" w:rsidR="00CB2DE7" w:rsidRDefault="001B2D73">
      <w:pPr>
        <w:pStyle w:val="ListBullet"/>
      </w:pPr>
      <w:r>
        <w:t>Key user flow: Home/Product browsing -&gt; Login/Register -&gt; Add to Cart -&gt; Checkout -&gt; Order history.</w:t>
      </w:r>
    </w:p>
    <w:p w14:paraId="2689ED93" w14:textId="77777777" w:rsidR="00CB2DE7" w:rsidRDefault="001B2D73">
      <w:pPr>
        <w:pStyle w:val="ListBullet"/>
      </w:pPr>
      <w:r>
        <w:t>Admin flow: Admin login -&gt; Dashboard -&gt; Manage products -&gt; View/update ord</w:t>
      </w:r>
      <w:r>
        <w:t>ers.</w:t>
      </w:r>
    </w:p>
    <w:p w14:paraId="146BF47A" w14:textId="77777777" w:rsidR="00CB2DE7" w:rsidRDefault="001B2D73">
      <w:pPr>
        <w:pStyle w:val="Heading2"/>
      </w:pPr>
      <w:r>
        <w:t>9.5 Testing Plan</w:t>
      </w:r>
    </w:p>
    <w:tbl>
      <w:tblPr>
        <w:tblStyle w:val="TableGrid"/>
        <w:tblW w:w="0" w:type="auto"/>
        <w:jc w:val="center"/>
        <w:tblLook w:val="04A0" w:firstRow="1" w:lastRow="0" w:firstColumn="1" w:lastColumn="0" w:noHBand="0" w:noVBand="1"/>
      </w:tblPr>
      <w:tblGrid>
        <w:gridCol w:w="2520"/>
        <w:gridCol w:w="2520"/>
        <w:gridCol w:w="2520"/>
        <w:gridCol w:w="2520"/>
      </w:tblGrid>
      <w:tr w:rsidR="00CB2DE7" w14:paraId="1E7A089C" w14:textId="77777777">
        <w:trPr>
          <w:jc w:val="center"/>
        </w:trPr>
        <w:tc>
          <w:tcPr>
            <w:tcW w:w="2520" w:type="dxa"/>
            <w:shd w:val="clear" w:color="auto" w:fill="1F3556"/>
            <w:vAlign w:val="center"/>
          </w:tcPr>
          <w:p w14:paraId="0C8E9828" w14:textId="77777777" w:rsidR="00CB2DE7" w:rsidRDefault="001B2D73">
            <w:pPr>
              <w:spacing w:after="0" w:line="240" w:lineRule="auto"/>
            </w:pPr>
            <w:r>
              <w:rPr>
                <w:b/>
                <w:color w:val="FFFFFF"/>
                <w:sz w:val="17"/>
              </w:rPr>
              <w:t>Test Type</w:t>
            </w:r>
          </w:p>
        </w:tc>
        <w:tc>
          <w:tcPr>
            <w:tcW w:w="2520" w:type="dxa"/>
            <w:shd w:val="clear" w:color="auto" w:fill="1F3556"/>
            <w:vAlign w:val="center"/>
          </w:tcPr>
          <w:p w14:paraId="556FF3F9" w14:textId="77777777" w:rsidR="00CB2DE7" w:rsidRDefault="001B2D73">
            <w:pPr>
              <w:spacing w:after="0" w:line="240" w:lineRule="auto"/>
            </w:pPr>
            <w:r>
              <w:rPr>
                <w:b/>
                <w:color w:val="FFFFFF"/>
                <w:sz w:val="17"/>
              </w:rPr>
              <w:t>Tool / Method</w:t>
            </w:r>
          </w:p>
        </w:tc>
        <w:tc>
          <w:tcPr>
            <w:tcW w:w="2520" w:type="dxa"/>
            <w:shd w:val="clear" w:color="auto" w:fill="1F3556"/>
            <w:vAlign w:val="center"/>
          </w:tcPr>
          <w:p w14:paraId="42EF6F33" w14:textId="77777777" w:rsidR="00CB2DE7" w:rsidRDefault="001B2D73">
            <w:pPr>
              <w:spacing w:after="0" w:line="240" w:lineRule="auto"/>
            </w:pPr>
            <w:r>
              <w:rPr>
                <w:b/>
                <w:color w:val="FFFFFF"/>
                <w:sz w:val="17"/>
              </w:rPr>
              <w:t>Scope</w:t>
            </w:r>
          </w:p>
        </w:tc>
        <w:tc>
          <w:tcPr>
            <w:tcW w:w="2520" w:type="dxa"/>
            <w:shd w:val="clear" w:color="auto" w:fill="1F3556"/>
            <w:vAlign w:val="center"/>
          </w:tcPr>
          <w:p w14:paraId="7689C5E6" w14:textId="77777777" w:rsidR="00CB2DE7" w:rsidRDefault="001B2D73">
            <w:pPr>
              <w:spacing w:after="0" w:line="240" w:lineRule="auto"/>
            </w:pPr>
            <w:r>
              <w:rPr>
                <w:b/>
                <w:color w:val="FFFFFF"/>
                <w:sz w:val="17"/>
              </w:rPr>
              <w:t>Pass Criteria</w:t>
            </w:r>
          </w:p>
        </w:tc>
      </w:tr>
      <w:tr w:rsidR="00CB2DE7" w14:paraId="5E74DA50" w14:textId="77777777">
        <w:trPr>
          <w:jc w:val="center"/>
        </w:trPr>
        <w:tc>
          <w:tcPr>
            <w:tcW w:w="2520" w:type="dxa"/>
            <w:vAlign w:val="center"/>
          </w:tcPr>
          <w:p w14:paraId="4AA90C7B" w14:textId="77777777" w:rsidR="00CB2DE7" w:rsidRDefault="001B2D73">
            <w:pPr>
              <w:spacing w:after="0" w:line="240" w:lineRule="auto"/>
            </w:pPr>
            <w:r>
              <w:rPr>
                <w:color w:val="000000"/>
                <w:sz w:val="17"/>
              </w:rPr>
              <w:t>API Testing</w:t>
            </w:r>
          </w:p>
        </w:tc>
        <w:tc>
          <w:tcPr>
            <w:tcW w:w="2520" w:type="dxa"/>
            <w:vAlign w:val="center"/>
          </w:tcPr>
          <w:p w14:paraId="5250B348" w14:textId="77777777" w:rsidR="00CB2DE7" w:rsidRDefault="001B2D73">
            <w:pPr>
              <w:spacing w:after="0" w:line="240" w:lineRule="auto"/>
            </w:pPr>
            <w:r>
              <w:rPr>
                <w:color w:val="000000"/>
                <w:sz w:val="17"/>
              </w:rPr>
              <w:t>Postman / browser requests</w:t>
            </w:r>
          </w:p>
        </w:tc>
        <w:tc>
          <w:tcPr>
            <w:tcW w:w="2520" w:type="dxa"/>
            <w:vAlign w:val="center"/>
          </w:tcPr>
          <w:p w14:paraId="7CFAC0DF" w14:textId="77777777" w:rsidR="00CB2DE7" w:rsidRDefault="001B2D73">
            <w:pPr>
              <w:spacing w:after="0" w:line="240" w:lineRule="auto"/>
            </w:pPr>
            <w:r>
              <w:rPr>
                <w:color w:val="000000"/>
                <w:sz w:val="17"/>
              </w:rPr>
              <w:t>Auth, products, orders, admin endpoints</w:t>
            </w:r>
          </w:p>
        </w:tc>
        <w:tc>
          <w:tcPr>
            <w:tcW w:w="2520" w:type="dxa"/>
            <w:vAlign w:val="center"/>
          </w:tcPr>
          <w:p w14:paraId="3AC6248C" w14:textId="77777777" w:rsidR="00CB2DE7" w:rsidRDefault="001B2D73">
            <w:pPr>
              <w:spacing w:after="0" w:line="240" w:lineRule="auto"/>
            </w:pPr>
            <w:r>
              <w:rPr>
                <w:color w:val="000000"/>
                <w:sz w:val="17"/>
              </w:rPr>
              <w:t>Correct 2xx/4xx responses and JSON output</w:t>
            </w:r>
          </w:p>
        </w:tc>
      </w:tr>
      <w:tr w:rsidR="00CB2DE7" w14:paraId="7A72A8AE" w14:textId="77777777">
        <w:trPr>
          <w:jc w:val="center"/>
        </w:trPr>
        <w:tc>
          <w:tcPr>
            <w:tcW w:w="2520" w:type="dxa"/>
            <w:shd w:val="clear" w:color="auto" w:fill="F2F5FA"/>
            <w:vAlign w:val="center"/>
          </w:tcPr>
          <w:p w14:paraId="43E80588" w14:textId="77777777" w:rsidR="00CB2DE7" w:rsidRDefault="001B2D73">
            <w:pPr>
              <w:spacing w:after="0" w:line="240" w:lineRule="auto"/>
            </w:pPr>
            <w:r>
              <w:rPr>
                <w:color w:val="000000"/>
                <w:sz w:val="17"/>
              </w:rPr>
              <w:t>UI Testing</w:t>
            </w:r>
          </w:p>
        </w:tc>
        <w:tc>
          <w:tcPr>
            <w:tcW w:w="2520" w:type="dxa"/>
            <w:shd w:val="clear" w:color="auto" w:fill="F2F5FA"/>
            <w:vAlign w:val="center"/>
          </w:tcPr>
          <w:p w14:paraId="3728FD69" w14:textId="77777777" w:rsidR="00CB2DE7" w:rsidRDefault="001B2D73">
            <w:pPr>
              <w:spacing w:after="0" w:line="240" w:lineRule="auto"/>
            </w:pPr>
            <w:r>
              <w:rPr>
                <w:color w:val="000000"/>
                <w:sz w:val="17"/>
              </w:rPr>
              <w:t>Manual browser testing</w:t>
            </w:r>
          </w:p>
        </w:tc>
        <w:tc>
          <w:tcPr>
            <w:tcW w:w="2520" w:type="dxa"/>
            <w:shd w:val="clear" w:color="auto" w:fill="F2F5FA"/>
            <w:vAlign w:val="center"/>
          </w:tcPr>
          <w:p w14:paraId="3A8E782A" w14:textId="77777777" w:rsidR="00CB2DE7" w:rsidRDefault="001B2D73">
            <w:pPr>
              <w:spacing w:after="0" w:line="240" w:lineRule="auto"/>
            </w:pPr>
            <w:r>
              <w:rPr>
                <w:color w:val="000000"/>
                <w:sz w:val="17"/>
              </w:rPr>
              <w:t xml:space="preserve">Navigation, forms, cart, </w:t>
            </w:r>
            <w:r>
              <w:rPr>
                <w:color w:val="000000"/>
                <w:sz w:val="17"/>
              </w:rPr>
              <w:t>checkout, admin pages</w:t>
            </w:r>
          </w:p>
        </w:tc>
        <w:tc>
          <w:tcPr>
            <w:tcW w:w="2520" w:type="dxa"/>
            <w:shd w:val="clear" w:color="auto" w:fill="F2F5FA"/>
            <w:vAlign w:val="center"/>
          </w:tcPr>
          <w:p w14:paraId="06A4C6FE" w14:textId="77777777" w:rsidR="00CB2DE7" w:rsidRDefault="001B2D73">
            <w:pPr>
              <w:spacing w:after="0" w:line="240" w:lineRule="auto"/>
            </w:pPr>
            <w:r>
              <w:rPr>
                <w:color w:val="000000"/>
                <w:sz w:val="17"/>
              </w:rPr>
              <w:t>No broken pages or incorrect flows</w:t>
            </w:r>
          </w:p>
        </w:tc>
      </w:tr>
      <w:tr w:rsidR="00CB2DE7" w14:paraId="4F8A3447" w14:textId="77777777">
        <w:trPr>
          <w:jc w:val="center"/>
        </w:trPr>
        <w:tc>
          <w:tcPr>
            <w:tcW w:w="2520" w:type="dxa"/>
            <w:vAlign w:val="center"/>
          </w:tcPr>
          <w:p w14:paraId="1BBE1413" w14:textId="77777777" w:rsidR="00CB2DE7" w:rsidRDefault="001B2D73">
            <w:pPr>
              <w:spacing w:after="0" w:line="240" w:lineRule="auto"/>
            </w:pPr>
            <w:r>
              <w:rPr>
                <w:color w:val="000000"/>
                <w:sz w:val="17"/>
              </w:rPr>
              <w:t>Authentication Testing</w:t>
            </w:r>
          </w:p>
        </w:tc>
        <w:tc>
          <w:tcPr>
            <w:tcW w:w="2520" w:type="dxa"/>
            <w:vAlign w:val="center"/>
          </w:tcPr>
          <w:p w14:paraId="6614CFED" w14:textId="77777777" w:rsidR="00CB2DE7" w:rsidRDefault="001B2D73">
            <w:pPr>
              <w:spacing w:after="0" w:line="240" w:lineRule="auto"/>
            </w:pPr>
            <w:r>
              <w:rPr>
                <w:color w:val="000000"/>
                <w:sz w:val="17"/>
              </w:rPr>
              <w:t>Manual login/register tests</w:t>
            </w:r>
          </w:p>
        </w:tc>
        <w:tc>
          <w:tcPr>
            <w:tcW w:w="2520" w:type="dxa"/>
            <w:vAlign w:val="center"/>
          </w:tcPr>
          <w:p w14:paraId="4779ABB0" w14:textId="77777777" w:rsidR="00CB2DE7" w:rsidRDefault="001B2D73">
            <w:pPr>
              <w:spacing w:after="0" w:line="240" w:lineRule="auto"/>
            </w:pPr>
            <w:r>
              <w:rPr>
                <w:color w:val="000000"/>
                <w:sz w:val="17"/>
              </w:rPr>
              <w:t>JWT token, protected routes, admin-only access</w:t>
            </w:r>
          </w:p>
        </w:tc>
        <w:tc>
          <w:tcPr>
            <w:tcW w:w="2520" w:type="dxa"/>
            <w:vAlign w:val="center"/>
          </w:tcPr>
          <w:p w14:paraId="21BC4AB1" w14:textId="77777777" w:rsidR="00CB2DE7" w:rsidRDefault="001B2D73">
            <w:pPr>
              <w:spacing w:after="0" w:line="240" w:lineRule="auto"/>
            </w:pPr>
            <w:r>
              <w:rPr>
                <w:color w:val="000000"/>
                <w:sz w:val="17"/>
              </w:rPr>
              <w:t>Users cannot access admin actions without admin role</w:t>
            </w:r>
          </w:p>
        </w:tc>
      </w:tr>
      <w:tr w:rsidR="00CB2DE7" w14:paraId="4F7F46A4" w14:textId="77777777">
        <w:trPr>
          <w:jc w:val="center"/>
        </w:trPr>
        <w:tc>
          <w:tcPr>
            <w:tcW w:w="2520" w:type="dxa"/>
            <w:shd w:val="clear" w:color="auto" w:fill="F2F5FA"/>
            <w:vAlign w:val="center"/>
          </w:tcPr>
          <w:p w14:paraId="040468AE" w14:textId="77777777" w:rsidR="00CB2DE7" w:rsidRDefault="001B2D73">
            <w:pPr>
              <w:spacing w:after="0" w:line="240" w:lineRule="auto"/>
            </w:pPr>
            <w:r>
              <w:rPr>
                <w:color w:val="000000"/>
                <w:sz w:val="17"/>
              </w:rPr>
              <w:t>Responsiveness</w:t>
            </w:r>
          </w:p>
        </w:tc>
        <w:tc>
          <w:tcPr>
            <w:tcW w:w="2520" w:type="dxa"/>
            <w:shd w:val="clear" w:color="auto" w:fill="F2F5FA"/>
            <w:vAlign w:val="center"/>
          </w:tcPr>
          <w:p w14:paraId="3830895E" w14:textId="77777777" w:rsidR="00CB2DE7" w:rsidRDefault="001B2D73">
            <w:pPr>
              <w:spacing w:after="0" w:line="240" w:lineRule="auto"/>
            </w:pPr>
            <w:r>
              <w:rPr>
                <w:color w:val="000000"/>
                <w:sz w:val="17"/>
              </w:rPr>
              <w:t xml:space="preserve">Chrome DevTools device </w:t>
            </w:r>
            <w:r>
              <w:rPr>
                <w:color w:val="000000"/>
                <w:sz w:val="17"/>
              </w:rPr>
              <w:lastRenderedPageBreak/>
              <w:t>toolbar</w:t>
            </w:r>
          </w:p>
        </w:tc>
        <w:tc>
          <w:tcPr>
            <w:tcW w:w="2520" w:type="dxa"/>
            <w:shd w:val="clear" w:color="auto" w:fill="F2F5FA"/>
            <w:vAlign w:val="center"/>
          </w:tcPr>
          <w:p w14:paraId="3912B0CB" w14:textId="77777777" w:rsidR="00CB2DE7" w:rsidRDefault="001B2D73">
            <w:pPr>
              <w:spacing w:after="0" w:line="240" w:lineRule="auto"/>
            </w:pPr>
            <w:r>
              <w:rPr>
                <w:color w:val="000000"/>
                <w:sz w:val="17"/>
              </w:rPr>
              <w:lastRenderedPageBreak/>
              <w:t>Mobile and desktop widths</w:t>
            </w:r>
          </w:p>
        </w:tc>
        <w:tc>
          <w:tcPr>
            <w:tcW w:w="2520" w:type="dxa"/>
            <w:shd w:val="clear" w:color="auto" w:fill="F2F5FA"/>
            <w:vAlign w:val="center"/>
          </w:tcPr>
          <w:p w14:paraId="1D1526D4" w14:textId="77777777" w:rsidR="00CB2DE7" w:rsidRDefault="001B2D73">
            <w:pPr>
              <w:spacing w:after="0" w:line="240" w:lineRule="auto"/>
            </w:pPr>
            <w:r>
              <w:rPr>
                <w:color w:val="000000"/>
                <w:sz w:val="17"/>
              </w:rPr>
              <w:t>No major layout breaks</w:t>
            </w:r>
          </w:p>
        </w:tc>
      </w:tr>
      <w:tr w:rsidR="00CB2DE7" w14:paraId="66654577" w14:textId="77777777">
        <w:trPr>
          <w:jc w:val="center"/>
        </w:trPr>
        <w:tc>
          <w:tcPr>
            <w:tcW w:w="2520" w:type="dxa"/>
            <w:vAlign w:val="center"/>
          </w:tcPr>
          <w:p w14:paraId="60C5E12F" w14:textId="77777777" w:rsidR="00CB2DE7" w:rsidRDefault="001B2D73">
            <w:pPr>
              <w:spacing w:after="0" w:line="240" w:lineRule="auto"/>
            </w:pPr>
            <w:r>
              <w:rPr>
                <w:color w:val="000000"/>
                <w:sz w:val="17"/>
              </w:rPr>
              <w:t>Deployment Testing</w:t>
            </w:r>
          </w:p>
        </w:tc>
        <w:tc>
          <w:tcPr>
            <w:tcW w:w="2520" w:type="dxa"/>
            <w:vAlign w:val="center"/>
          </w:tcPr>
          <w:p w14:paraId="225CBF96" w14:textId="77777777" w:rsidR="00CB2DE7" w:rsidRDefault="001B2D73">
            <w:r>
              <w:rPr>
                <w:sz w:val="17"/>
              </w:rPr>
              <w:t>Render live URL testing</w:t>
            </w:r>
          </w:p>
        </w:tc>
        <w:tc>
          <w:tcPr>
            <w:tcW w:w="2520" w:type="dxa"/>
            <w:vAlign w:val="center"/>
          </w:tcPr>
          <w:p w14:paraId="5B2EAC77" w14:textId="77777777" w:rsidR="00CB2DE7" w:rsidRDefault="001B2D73">
            <w:r>
              <w:rPr>
                <w:sz w:val="17"/>
              </w:rPr>
              <w:t>Frontend/backend connection and MongoDB persistence</w:t>
            </w:r>
          </w:p>
        </w:tc>
        <w:tc>
          <w:tcPr>
            <w:tcW w:w="2520" w:type="dxa"/>
            <w:vAlign w:val="center"/>
          </w:tcPr>
          <w:p w14:paraId="289B3C4E" w14:textId="77777777" w:rsidR="00CB2DE7" w:rsidRDefault="001B2D73">
            <w:r>
              <w:rPr>
                <w:sz w:val="17"/>
              </w:rPr>
              <w:t>Products and API data load correctly from the Render deployment</w:t>
            </w:r>
          </w:p>
        </w:tc>
      </w:tr>
      <w:tr w:rsidR="00CB2DE7" w14:paraId="02F78088" w14:textId="77777777">
        <w:trPr>
          <w:jc w:val="center"/>
        </w:trPr>
        <w:tc>
          <w:tcPr>
            <w:tcW w:w="2520" w:type="dxa"/>
          </w:tcPr>
          <w:p w14:paraId="5626CADC" w14:textId="77777777" w:rsidR="00CB2DE7" w:rsidRDefault="001B2D73">
            <w:r>
              <w:rPr>
                <w:sz w:val="17"/>
              </w:rPr>
              <w:t>Database Testing</w:t>
            </w:r>
          </w:p>
        </w:tc>
        <w:tc>
          <w:tcPr>
            <w:tcW w:w="2520" w:type="dxa"/>
          </w:tcPr>
          <w:p w14:paraId="29413197" w14:textId="77777777" w:rsidR="00CB2DE7" w:rsidRDefault="001B2D73">
            <w:r>
              <w:rPr>
                <w:sz w:val="17"/>
              </w:rPr>
              <w:t xml:space="preserve">MongoDB Atlas / </w:t>
            </w:r>
            <w:r>
              <w:rPr>
                <w:sz w:val="17"/>
              </w:rPr>
              <w:t>Compass and API tests</w:t>
            </w:r>
          </w:p>
        </w:tc>
        <w:tc>
          <w:tcPr>
            <w:tcW w:w="2520" w:type="dxa"/>
          </w:tcPr>
          <w:p w14:paraId="45183543" w14:textId="77777777" w:rsidR="00CB2DE7" w:rsidRDefault="001B2D73">
            <w:r>
              <w:rPr>
                <w:sz w:val="17"/>
              </w:rPr>
              <w:t>Users, products, and orders collections</w:t>
            </w:r>
          </w:p>
        </w:tc>
        <w:tc>
          <w:tcPr>
            <w:tcW w:w="2520" w:type="dxa"/>
          </w:tcPr>
          <w:p w14:paraId="4CC02926" w14:textId="77777777" w:rsidR="00CB2DE7" w:rsidRDefault="001B2D73">
            <w:r>
              <w:rPr>
                <w:sz w:val="17"/>
              </w:rPr>
              <w:t>Data is saved, updated, retrieved, and deleted correctly through the API</w:t>
            </w:r>
          </w:p>
        </w:tc>
      </w:tr>
    </w:tbl>
    <w:p w14:paraId="6C0AA032" w14:textId="77777777" w:rsidR="00CB2DE7" w:rsidRDefault="00CB2DE7"/>
    <w:p w14:paraId="6EB0803F" w14:textId="77777777" w:rsidR="00CB2DE7" w:rsidRDefault="001B2D73">
      <w:pPr>
        <w:pStyle w:val="Heading2"/>
      </w:pPr>
      <w:r>
        <w:t>9.6 Deployment &amp; DevOps</w:t>
      </w:r>
    </w:p>
    <w:p w14:paraId="0434D8D1" w14:textId="77777777" w:rsidR="00CB2DE7" w:rsidRDefault="001B2D73">
      <w:pPr>
        <w:pStyle w:val="ListBullet"/>
      </w:pPr>
      <w:r>
        <w:t>Version control is managed using Git and GitHub.</w:t>
      </w:r>
    </w:p>
    <w:p w14:paraId="7A6E7B00" w14:textId="77777777" w:rsidR="00CB2DE7" w:rsidRDefault="001B2D73">
      <w:pPr>
        <w:pStyle w:val="ListBullet"/>
      </w:pPr>
      <w:r>
        <w:t>The project was deployed using Render so the w</w:t>
      </w:r>
      <w:r>
        <w:t>ebsite can be accessed online from one hosted service for the live demo.</w:t>
      </w:r>
    </w:p>
    <w:p w14:paraId="7B71AE3A" w14:textId="77777777" w:rsidR="00CB2DE7" w:rsidRDefault="001B2D73">
      <w:pPr>
        <w:pStyle w:val="ListBullet"/>
      </w:pPr>
      <w:r>
        <w:t>For Render deployment, server.js uses process.env.PORT and express.static to serve the frontend folder from the Express application.</w:t>
      </w:r>
    </w:p>
    <w:p w14:paraId="5335D165" w14:textId="77777777" w:rsidR="00CB2DE7" w:rsidRDefault="001B2D73">
      <w:pPr>
        <w:pStyle w:val="ListBullet"/>
      </w:pPr>
      <w:r>
        <w:t>Environment-sensitive values such as JWT secrets a</w:t>
      </w:r>
      <w:r>
        <w:t>nd the MongoDB connection string (MONGO_URI) should be moved to environment variables for production-level security.</w:t>
      </w:r>
    </w:p>
    <w:p w14:paraId="52AEDFF0" w14:textId="77777777" w:rsidR="00CB2DE7" w:rsidRDefault="001B2D73">
      <w:pPr>
        <w:pStyle w:val="ListBullet"/>
      </w:pPr>
      <w:r>
        <w:t>Final demo should confirm that product loading, login, cart, checkout, admin functions, and MongoDB data persistence work from the hosted U</w:t>
      </w:r>
      <w:r>
        <w:t>RL.</w:t>
      </w:r>
    </w:p>
    <w:p w14:paraId="19D1E8A2" w14:textId="77777777" w:rsidR="00CB2DE7" w:rsidRDefault="001B2D73">
      <w:pPr>
        <w:pStyle w:val="Heading1"/>
      </w:pPr>
      <w:r>
        <w:t>10. Submission Checklist</w:t>
      </w:r>
    </w:p>
    <w:p w14:paraId="24D65EA7" w14:textId="77777777" w:rsidR="00CB2DE7" w:rsidRDefault="001B2D73">
      <w:r>
        <w:t>☑</w:t>
      </w:r>
      <w:r>
        <w:t xml:space="preserve"> System architecture diagram completed</w:t>
      </w:r>
    </w:p>
    <w:p w14:paraId="4EF9F14D" w14:textId="77777777" w:rsidR="00CB2DE7" w:rsidRDefault="001B2D73">
      <w:r>
        <w:t>☑</w:t>
      </w:r>
      <w:r>
        <w:t xml:space="preserve"> Database ERD finalized</w:t>
      </w:r>
    </w:p>
    <w:p w14:paraId="65AAFF7F" w14:textId="77777777" w:rsidR="00CB2DE7" w:rsidRDefault="001B2D73">
      <w:r>
        <w:t>☑</w:t>
      </w:r>
      <w:r>
        <w:t xml:space="preserve"> All API endpoints documented</w:t>
      </w:r>
    </w:p>
    <w:p w14:paraId="6C1893E2" w14:textId="77777777" w:rsidR="00CB2DE7" w:rsidRDefault="001B2D73">
      <w:r>
        <w:t>☑</w:t>
      </w:r>
      <w:r>
        <w:t xml:space="preserve"> Frontend pages implemented and responsive</w:t>
      </w:r>
    </w:p>
    <w:p w14:paraId="05EE42C3" w14:textId="77777777" w:rsidR="00CB2DE7" w:rsidRDefault="001B2D73">
      <w:r>
        <w:t>☑</w:t>
      </w:r>
      <w:r>
        <w:t xml:space="preserve"> Backend API tested and returning correct responses</w:t>
      </w:r>
    </w:p>
    <w:p w14:paraId="2083D77B" w14:textId="77777777" w:rsidR="00CB2DE7" w:rsidRDefault="001B2D73">
      <w:r>
        <w:t>☑</w:t>
      </w:r>
      <w:r>
        <w:t xml:space="preserve"> Authentication and </w:t>
      </w:r>
      <w:r>
        <w:t>authorization working correctly</w:t>
      </w:r>
    </w:p>
    <w:p w14:paraId="7CEE5CB3" w14:textId="77777777" w:rsidR="00CB2DE7" w:rsidRDefault="001B2D73">
      <w:r>
        <w:t>☑</w:t>
      </w:r>
      <w:r>
        <w:t xml:space="preserve"> Frontend and backend integrated</w:t>
      </w:r>
    </w:p>
    <w:p w14:paraId="5F67491E" w14:textId="77777777" w:rsidR="00CB2DE7" w:rsidRDefault="001B2D73">
      <w:r>
        <w:t>☑</w:t>
      </w:r>
      <w:r>
        <w:t xml:space="preserve"> Database seeded with sample data</w:t>
      </w:r>
    </w:p>
    <w:p w14:paraId="186CFB1D" w14:textId="77777777" w:rsidR="00CB2DE7" w:rsidRDefault="001B2D73">
      <w:r>
        <w:t>☑</w:t>
      </w:r>
      <w:r>
        <w:t xml:space="preserve"> Testing plan prepared</w:t>
      </w:r>
    </w:p>
    <w:p w14:paraId="27EA3AA3" w14:textId="77777777" w:rsidR="00CB2DE7" w:rsidRDefault="001B2D73">
      <w:r>
        <w:t>☑</w:t>
      </w:r>
      <w:r>
        <w:t xml:space="preserve"> Application deployed on Render</w:t>
      </w:r>
    </w:p>
    <w:p w14:paraId="5FD85468" w14:textId="77777777" w:rsidR="00CB2DE7" w:rsidRDefault="001B2D73">
      <w:r>
        <w:t>☑</w:t>
      </w:r>
      <w:r>
        <w:t xml:space="preserve"> Environment variables reviewed</w:t>
      </w:r>
    </w:p>
    <w:p w14:paraId="092B07C8" w14:textId="77777777" w:rsidR="00CB2DE7" w:rsidRDefault="001B2D73">
      <w:r>
        <w:t>☑</w:t>
      </w:r>
      <w:r>
        <w:t xml:space="preserve"> Code pushed to GitHub</w:t>
      </w:r>
    </w:p>
    <w:p w14:paraId="52D629A5" w14:textId="77777777" w:rsidR="00CB2DE7" w:rsidRDefault="001B2D73">
      <w:r>
        <w:t>☑</w:t>
      </w:r>
      <w:r>
        <w:t xml:space="preserve"> Final project report completed and </w:t>
      </w:r>
      <w:r>
        <w:t>formatted</w:t>
      </w:r>
    </w:p>
    <w:p w14:paraId="7D087C4C" w14:textId="77777777" w:rsidR="00CB2DE7" w:rsidRDefault="001B2D73">
      <w:r>
        <w:t>☑</w:t>
      </w:r>
      <w:r>
        <w:t xml:space="preserve"> Presentation slides prepared</w:t>
      </w:r>
    </w:p>
    <w:p w14:paraId="49957C40" w14:textId="77777777" w:rsidR="00CB2DE7" w:rsidRDefault="001B2D73">
      <w:r>
        <w:t>☑</w:t>
      </w:r>
      <w:r>
        <w:t xml:space="preserve"> Live demo rehearsed by all team members</w:t>
      </w:r>
    </w:p>
    <w:sectPr w:rsidR="00CB2DE7">
      <w:headerReference w:type="default" r:id="rId10"/>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31CC3" w14:textId="77777777" w:rsidR="001B2D73" w:rsidRDefault="001B2D73">
      <w:pPr>
        <w:spacing w:line="240" w:lineRule="auto"/>
      </w:pPr>
      <w:r>
        <w:separator/>
      </w:r>
    </w:p>
  </w:endnote>
  <w:endnote w:type="continuationSeparator" w:id="0">
    <w:p w14:paraId="03F55F82" w14:textId="77777777" w:rsidR="001B2D73" w:rsidRDefault="001B2D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013A2" w14:textId="77777777" w:rsidR="00CB2DE7" w:rsidRDefault="001B2D73">
    <w:pPr>
      <w:pStyle w:val="Footer"/>
    </w:pPr>
    <w:r>
      <w:rPr>
        <w:sz w:val="16"/>
      </w:rPr>
      <w:t>FreshMart Web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2C5DA" w14:textId="77777777" w:rsidR="001B2D73" w:rsidRDefault="001B2D73">
      <w:pPr>
        <w:spacing w:after="0"/>
      </w:pPr>
      <w:r>
        <w:separator/>
      </w:r>
    </w:p>
  </w:footnote>
  <w:footnote w:type="continuationSeparator" w:id="0">
    <w:p w14:paraId="11F48D87" w14:textId="77777777" w:rsidR="001B2D73" w:rsidRDefault="001B2D7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5CF0" w14:textId="77777777" w:rsidR="00CB2DE7" w:rsidRDefault="001B2D73">
    <w:pPr>
      <w:pStyle w:val="Header"/>
    </w:pPr>
    <w:r>
      <w:rPr>
        <w:color w:val="1F3556"/>
        <w:sz w:val="18"/>
      </w:rPr>
      <w:t>Web Engineering — Project Documentation                                      FreshMart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D73"/>
    <w:rsid w:val="0029639D"/>
    <w:rsid w:val="00326F90"/>
    <w:rsid w:val="007A2FF8"/>
    <w:rsid w:val="00A347FA"/>
    <w:rsid w:val="00AA1D8D"/>
    <w:rsid w:val="00B47730"/>
    <w:rsid w:val="00CB0664"/>
    <w:rsid w:val="00CB2DE7"/>
    <w:rsid w:val="00FC693F"/>
    <w:rsid w:val="74940B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08177"/>
  <w14:defaultImageDpi w14:val="300"/>
  <w15:docId w15:val="{24F0B667-58D1-45E4-BF4E-0512B0C6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F3556"/>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F3556"/>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1F3556"/>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2195</Words>
  <Characters>12517</Characters>
  <Application>Microsoft Office Word</Application>
  <DocSecurity>0</DocSecurity>
  <Lines>104</Lines>
  <Paragraphs>29</Paragraphs>
  <ScaleCrop>false</ScaleCrop>
  <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Ziad Ghamry</cp:lastModifiedBy>
  <cp:revision>3</cp:revision>
  <dcterms:created xsi:type="dcterms:W3CDTF">2013-12-23T23:15:00Z</dcterms:created>
  <dcterms:modified xsi:type="dcterms:W3CDTF">2026-06-05T18:14:00Z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eyJoZGlkIjoiM2ViODc4YWE2ZmQ5MzgyMDk5YWY1NWQ5ZGE1YmYxYjgiLCJ1c2VySWQiOiIxNDQzMTA5MTYxMTIzMiJ9</vt:lpwstr>
  </property>
  <property fmtid="{D5CDD505-2E9C-101B-9397-08002B2CF9AE}" pid="3" name="KSOProductBuildVer">
    <vt:lpwstr>1033-12.1.0.26372</vt:lpwstr>
  </property>
  <property fmtid="{D5CDD505-2E9C-101B-9397-08002B2CF9AE}" pid="4" name="ICV">
    <vt:lpwstr>F663BD4F44DD47C391D381F42696B975_12</vt:lpwstr>
  </property>
</Properties>
</file>